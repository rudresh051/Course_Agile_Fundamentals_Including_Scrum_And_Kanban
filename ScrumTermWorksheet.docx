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ADC253">
      <w:pPr>
        <w:shd w:val="clear" w:color="auto" w:fill="46A2DA"/>
        <w:spacing w:before="40" w:after="40"/>
        <w:jc w:val="center"/>
        <w:rPr>
          <w:b/>
          <w:color w:val="FFFFFF" w:themeColor="background1"/>
          <w:sz w:val="28"/>
          <w14:textFill>
            <w14:solidFill>
              <w14:schemeClr w14:val="bg1"/>
            </w14:solidFill>
          </w14:textFill>
        </w:rPr>
      </w:pPr>
      <w:r>
        <w:rPr>
          <w:b/>
          <w:color w:val="FFFFFF" w:themeColor="background1"/>
          <w:sz w:val="28"/>
          <w14:textFill>
            <w14:solidFill>
              <w14:schemeClr w14:val="bg1"/>
            </w14:solidFill>
          </w14:textFill>
        </w:rPr>
        <w:t>SCRUM TERM MATCHING</w:t>
      </w:r>
    </w:p>
    <w:p w14:paraId="0C1BB93E">
      <w:pPr>
        <w:rPr>
          <w:b/>
          <w:u w:val="single"/>
        </w:rPr>
      </w:pPr>
    </w:p>
    <w:p w14:paraId="609502E6">
      <w:r>
        <w:rPr>
          <w:b/>
          <w:u w:val="single"/>
        </w:rPr>
        <w:t>Instructions</w:t>
      </w:r>
      <w:r>
        <w:rPr>
          <w:u w:val="single"/>
        </w:rPr>
        <w:t>:</w:t>
      </w:r>
      <w:r>
        <w:t xml:space="preserve"> Fill in the blanks with the appropriate letter of the Scrum terms</w:t>
      </w:r>
    </w:p>
    <w:p w14:paraId="36B28691"/>
    <w:p w14:paraId="69BC8134">
      <w:pPr>
        <w:rPr>
          <w:sz w:val="20"/>
        </w:rPr>
        <w:sectPr>
          <w:headerReference r:id="rId6" w:type="first"/>
          <w:footerReference r:id="rId8" w:type="first"/>
          <w:headerReference r:id="rId5" w:type="default"/>
          <w:footerReference r:id="rId7" w:type="default"/>
          <w:pgSz w:w="12240" w:h="15840"/>
          <w:pgMar w:top="1440" w:right="1440" w:bottom="1440" w:left="1440" w:header="720" w:footer="720" w:gutter="0"/>
          <w:cols w:space="720" w:num="1"/>
          <w:titlePg/>
          <w:docGrid w:linePitch="360" w:charSpace="0"/>
        </w:sectPr>
      </w:pPr>
    </w:p>
    <w:p w14:paraId="3AB6957D">
      <w:pPr>
        <w:spacing w:line="360" w:lineRule="auto"/>
        <w:ind w:left="274"/>
      </w:pPr>
      <w:r>
        <w:rPr>
          <w:rFonts w:hint="default"/>
          <w:highlight w:val="green"/>
          <w:u w:val="single"/>
          <w:lang w:val="en-US"/>
        </w:rPr>
        <w:t>Sprint</w:t>
      </w:r>
      <w:r>
        <w:rPr>
          <w:highlight w:val="green"/>
        </w:rPr>
        <w:t xml:space="preserve">  </w:t>
      </w:r>
      <w:r>
        <w:t xml:space="preserve">Is a time-box - a specific set of time  </w:t>
      </w:r>
    </w:p>
    <w:p w14:paraId="4350075D">
      <w:pPr>
        <w:spacing w:line="360" w:lineRule="auto"/>
        <w:ind w:left="274" w:right="-720"/>
      </w:pPr>
      <w:r>
        <w:rPr>
          <w:rFonts w:hint="default"/>
          <w:highlight w:val="green"/>
          <w:u w:val="single"/>
          <w:lang w:val="en-US"/>
        </w:rPr>
        <w:t>Courage</w:t>
      </w:r>
      <w:r>
        <w:rPr>
          <w:highlight w:val="green"/>
        </w:rPr>
        <w:t xml:space="preserve">  </w:t>
      </w:r>
      <w:r>
        <w:t>Value: Do the right thing and work on tough problems</w:t>
      </w:r>
    </w:p>
    <w:p w14:paraId="648F93BC">
      <w:pPr>
        <w:spacing w:line="360" w:lineRule="auto"/>
        <w:ind w:left="274" w:right="-720"/>
      </w:pPr>
      <w:r>
        <w:rPr>
          <w:rFonts w:hint="default"/>
          <w:highlight w:val="green"/>
          <w:u w:val="single"/>
          <w:lang w:val="en-US"/>
        </w:rPr>
        <w:t>Defintion of Ready</w:t>
      </w:r>
      <w:r>
        <w:t xml:space="preserve"> User story contains enough details to be worked</w:t>
      </w:r>
    </w:p>
    <w:p w14:paraId="025B3B67">
      <w:pPr>
        <w:spacing w:line="360" w:lineRule="auto"/>
        <w:ind w:left="274" w:right="-720"/>
      </w:pPr>
      <w:r>
        <w:rPr>
          <w:rFonts w:hint="default"/>
          <w:highlight w:val="green"/>
          <w:u w:val="single"/>
          <w:lang w:val="en-US"/>
        </w:rPr>
        <w:t>Product Increment</w:t>
      </w:r>
      <w:r>
        <w:t xml:space="preserve"> Vertical slice of a potentially shippable product</w:t>
      </w:r>
    </w:p>
    <w:p w14:paraId="4C2D042F">
      <w:pPr>
        <w:spacing w:line="360" w:lineRule="auto"/>
        <w:ind w:left="274" w:right="-720"/>
      </w:pPr>
      <w:r>
        <w:rPr>
          <w:rFonts w:hint="default"/>
          <w:highlight w:val="green"/>
          <w:u w:val="single"/>
          <w:lang w:val="en-US"/>
        </w:rPr>
        <w:t>Burn down Chart</w:t>
      </w:r>
      <w:r>
        <w:t xml:space="preserve"> Visual aid that shows trending of user stories completed</w:t>
      </w:r>
    </w:p>
    <w:p w14:paraId="6D43FEB7">
      <w:pPr>
        <w:spacing w:line="360" w:lineRule="auto"/>
        <w:ind w:left="274" w:right="-720"/>
      </w:pPr>
      <w:r>
        <w:rPr>
          <w:rFonts w:hint="default"/>
          <w:highlight w:val="green"/>
          <w:u w:val="single"/>
          <w:lang w:val="en-US"/>
        </w:rPr>
        <w:t>Sprint Retrospective</w:t>
      </w:r>
      <w:r>
        <w:t xml:space="preserve">  Share lessons learned from the previous iteration</w:t>
      </w:r>
    </w:p>
    <w:p w14:paraId="330449B6">
      <w:pPr>
        <w:spacing w:line="360" w:lineRule="auto"/>
        <w:ind w:left="274" w:right="-720"/>
      </w:pPr>
      <w:r>
        <w:rPr>
          <w:rFonts w:hint="default"/>
          <w:highlight w:val="green"/>
          <w:u w:val="single"/>
          <w:lang w:val="en-US"/>
        </w:rPr>
        <w:t>Scrum Master</w:t>
      </w:r>
      <w:r>
        <w:t xml:space="preserve">  Servant leader that removes roadblocks</w:t>
      </w:r>
    </w:p>
    <w:p w14:paraId="55BF2408">
      <w:pPr>
        <w:spacing w:line="360" w:lineRule="auto"/>
        <w:ind w:left="274" w:right="-720"/>
      </w:pPr>
      <w:r>
        <w:rPr>
          <w:rFonts w:hint="default"/>
          <w:highlight w:val="green"/>
          <w:u w:val="single"/>
          <w:lang w:val="en-US"/>
        </w:rPr>
        <w:t>Focus</w:t>
      </w:r>
      <w:r>
        <w:rPr>
          <w:highlight w:val="green"/>
        </w:rPr>
        <w:t xml:space="preserve">  </w:t>
      </w:r>
      <w:r>
        <w:t>Value: Complete the right work based on sprint goals</w:t>
      </w:r>
    </w:p>
    <w:p w14:paraId="0DD157E6">
      <w:pPr>
        <w:spacing w:line="360" w:lineRule="auto"/>
        <w:ind w:left="274" w:right="-720"/>
      </w:pPr>
      <w:r>
        <w:rPr>
          <w:rFonts w:hint="default"/>
          <w:highlight w:val="green"/>
          <w:u w:val="single"/>
          <w:lang w:val="en-US"/>
        </w:rPr>
        <w:t>Sprint Review</w:t>
      </w:r>
      <w:r>
        <w:t xml:space="preserve">  Meeting to demo progress made during the iteration</w:t>
      </w:r>
    </w:p>
    <w:p w14:paraId="465A97A4">
      <w:pPr>
        <w:spacing w:line="360" w:lineRule="auto"/>
        <w:ind w:left="274" w:right="-720"/>
      </w:pPr>
      <w:r>
        <w:rPr>
          <w:rFonts w:hint="default"/>
          <w:highlight w:val="green"/>
          <w:u w:val="single"/>
          <w:lang w:val="en-US"/>
        </w:rPr>
        <w:t>User Story</w:t>
      </w:r>
      <w:r>
        <w:t xml:space="preserve">  Simple description of a feature from a user’s perspective</w:t>
      </w:r>
    </w:p>
    <w:p w14:paraId="1A2E0F66">
      <w:pPr>
        <w:spacing w:line="360" w:lineRule="auto"/>
        <w:ind w:left="274" w:right="-720"/>
      </w:pPr>
      <w:r>
        <w:rPr>
          <w:rFonts w:hint="default"/>
          <w:highlight w:val="green"/>
          <w:u w:val="single"/>
          <w:lang w:val="en-US"/>
        </w:rPr>
        <w:t>Sprint Backlog</w:t>
      </w:r>
      <w:r>
        <w:t xml:space="preserve">  Committed user stories for upcoming iteration</w:t>
      </w:r>
    </w:p>
    <w:p w14:paraId="750C8551">
      <w:pPr>
        <w:spacing w:line="360" w:lineRule="auto"/>
        <w:ind w:left="274" w:right="-1170"/>
      </w:pPr>
      <w:r>
        <w:rPr>
          <w:rFonts w:hint="default"/>
          <w:highlight w:val="green"/>
          <w:u w:val="single"/>
          <w:lang w:val="en-US"/>
        </w:rPr>
        <w:t>Product Owner</w:t>
      </w:r>
      <w:r>
        <w:t xml:space="preserve">  Tasked with understanding the product vision</w:t>
      </w:r>
    </w:p>
    <w:p w14:paraId="0EDFD1D7">
      <w:pPr>
        <w:spacing w:line="360" w:lineRule="auto"/>
        <w:ind w:left="274" w:right="-720"/>
      </w:pPr>
      <w:r>
        <w:rPr>
          <w:rFonts w:hint="default"/>
          <w:highlight w:val="green"/>
          <w:u w:val="single"/>
          <w:lang w:val="en-US"/>
        </w:rPr>
        <w:t>Sprint Planning</w:t>
      </w:r>
      <w:r>
        <w:t xml:space="preserve">  Discussion and commitment for the next iteration’s work</w:t>
      </w:r>
    </w:p>
    <w:p w14:paraId="52E1B07E">
      <w:pPr>
        <w:spacing w:line="360" w:lineRule="auto"/>
        <w:ind w:left="274" w:right="-720"/>
      </w:pPr>
      <w:r>
        <w:rPr>
          <w:rFonts w:hint="default"/>
          <w:highlight w:val="green"/>
          <w:u w:val="single"/>
          <w:lang w:val="en-US"/>
        </w:rPr>
        <w:t>Respect</w:t>
      </w:r>
      <w:r>
        <w:rPr>
          <w:highlight w:val="green"/>
        </w:rPr>
        <w:t xml:space="preserve">  </w:t>
      </w:r>
      <w:r>
        <w:t>Value: Treat everyone as a capable team member</w:t>
      </w:r>
    </w:p>
    <w:p w14:paraId="1540E136">
      <w:pPr>
        <w:spacing w:line="360" w:lineRule="auto"/>
        <w:ind w:left="274" w:right="-720"/>
      </w:pPr>
      <w:r>
        <w:rPr>
          <w:rFonts w:hint="default"/>
          <w:highlight w:val="green"/>
          <w:u w:val="single"/>
          <w:lang w:val="en-US"/>
        </w:rPr>
        <w:t>Product Backlog</w:t>
      </w:r>
      <w:r>
        <w:t xml:space="preserve"> Prioritized list of user stories that grows and changes</w:t>
      </w:r>
    </w:p>
    <w:p w14:paraId="4B1A1F2E">
      <w:pPr>
        <w:spacing w:line="360" w:lineRule="auto"/>
        <w:ind w:left="274" w:right="-720"/>
      </w:pPr>
      <w:r>
        <w:rPr>
          <w:rFonts w:hint="default"/>
          <w:highlight w:val="green"/>
          <w:u w:val="single"/>
          <w:lang w:val="en-US"/>
        </w:rPr>
        <w:t>Definition of Done</w:t>
      </w:r>
      <w:r>
        <w:t xml:space="preserve"> Common understanding of when something is complete</w:t>
      </w:r>
    </w:p>
    <w:p w14:paraId="25E62306">
      <w:pPr>
        <w:spacing w:line="360" w:lineRule="auto"/>
        <w:ind w:left="274" w:right="-720"/>
      </w:pPr>
      <w:r>
        <w:rPr>
          <w:rFonts w:hint="default"/>
          <w:highlight w:val="green"/>
          <w:u w:val="single"/>
          <w:lang w:val="en-US"/>
        </w:rPr>
        <w:t>Daily Standup</w:t>
      </w:r>
      <w:r>
        <w:t xml:space="preserve"> Discussion of yesterday’s progress, today’s plan, and issues</w:t>
      </w:r>
    </w:p>
    <w:p w14:paraId="07518A09">
      <w:pPr>
        <w:spacing w:line="360" w:lineRule="auto"/>
        <w:ind w:left="274" w:right="-720"/>
      </w:pPr>
      <w:r>
        <w:rPr>
          <w:rFonts w:hint="default"/>
          <w:highlight w:val="green"/>
          <w:u w:val="single"/>
          <w:lang w:val="en-US"/>
        </w:rPr>
        <w:t>Working Agreement</w:t>
      </w:r>
      <w:r>
        <w:t xml:space="preserve">  Team-created list of rules, expectations, and procedures</w:t>
      </w:r>
    </w:p>
    <w:p w14:paraId="1B89ED77">
      <w:pPr>
        <w:spacing w:line="360" w:lineRule="auto"/>
        <w:ind w:left="274" w:right="-720"/>
      </w:pPr>
      <w:r>
        <w:rPr>
          <w:rFonts w:hint="default"/>
          <w:highlight w:val="green"/>
          <w:u w:val="single"/>
          <w:lang w:val="en-US"/>
        </w:rPr>
        <w:t>Openness</w:t>
      </w:r>
      <w:r>
        <w:t xml:space="preserve">  Value: Discuss the work and challenges of the project</w:t>
      </w:r>
    </w:p>
    <w:p w14:paraId="5D053472">
      <w:pPr>
        <w:spacing w:line="360" w:lineRule="auto"/>
        <w:ind w:left="274" w:right="-720"/>
      </w:pPr>
      <w:r>
        <w:rPr>
          <w:rFonts w:hint="default"/>
          <w:highlight w:val="green"/>
          <w:u w:val="single"/>
          <w:lang w:val="en-US"/>
        </w:rPr>
        <w:t>Development Team</w:t>
      </w:r>
      <w:r>
        <w:t xml:space="preserve">  Self-organizing, cross-functional group of people</w:t>
      </w:r>
    </w:p>
    <w:p w14:paraId="51235C4E">
      <w:pPr>
        <w:spacing w:line="360" w:lineRule="auto"/>
        <w:ind w:left="274" w:right="-720"/>
      </w:pPr>
      <w:r>
        <w:rPr>
          <w:rFonts w:hint="default"/>
          <w:highlight w:val="green"/>
          <w:u w:val="single"/>
          <w:lang w:val="en-US"/>
        </w:rPr>
        <w:t>Burnup Chart</w:t>
      </w:r>
      <w:r>
        <w:t xml:space="preserve">  Compares total user stories versus completed user stories</w:t>
      </w:r>
    </w:p>
    <w:p w14:paraId="5498F7BF">
      <w:pPr>
        <w:spacing w:line="360" w:lineRule="auto"/>
        <w:ind w:left="274" w:right="-720"/>
      </w:pPr>
      <w:r>
        <w:rPr>
          <w:rFonts w:hint="default"/>
          <w:highlight w:val="green"/>
          <w:u w:val="single"/>
          <w:lang w:val="en-US"/>
        </w:rPr>
        <w:t>Team Velocity</w:t>
      </w:r>
      <w:r>
        <w:t xml:space="preserve">  Number of story points that are completed per iteration</w:t>
      </w:r>
    </w:p>
    <w:p w14:paraId="207E9958">
      <w:pPr>
        <w:spacing w:line="360" w:lineRule="auto"/>
        <w:ind w:left="274" w:right="-720"/>
      </w:pPr>
      <w:r>
        <w:rPr>
          <w:rFonts w:hint="default"/>
          <w:highlight w:val="green"/>
          <w:u w:val="single"/>
          <w:lang w:val="en-US"/>
        </w:rPr>
        <w:t>Commitment</w:t>
      </w:r>
      <w:r>
        <w:t xml:space="preserve">  Value: Give 100% effort to achieve project team’s goals</w:t>
      </w:r>
    </w:p>
    <w:p w14:paraId="44603968">
      <w:pPr>
        <w:spacing w:line="360" w:lineRule="auto"/>
        <w:ind w:left="274" w:right="-720"/>
      </w:pPr>
      <w:r>
        <w:rPr>
          <w:rFonts w:hint="default"/>
          <w:highlight w:val="green"/>
          <w:u w:val="single"/>
          <w:lang w:val="en-US"/>
        </w:rPr>
        <w:t>Work in Progress</w:t>
      </w:r>
      <w:r>
        <w:t xml:space="preserve">  Work that is currently being completed</w:t>
      </w:r>
    </w:p>
    <w:p w14:paraId="21A731EE">
      <w:pPr>
        <w:ind w:right="-720"/>
      </w:pPr>
    </w:p>
    <w:p w14:paraId="16B20BF4">
      <w:pPr>
        <w:ind w:right="-720"/>
      </w:pPr>
    </w:p>
    <w:p w14:paraId="46C772C0">
      <w:pPr>
        <w:ind w:right="-720"/>
      </w:pPr>
    </w:p>
    <w:p w14:paraId="04DB6BD6">
      <w:pPr>
        <w:ind w:right="-720"/>
      </w:pPr>
    </w:p>
    <w:p w14:paraId="398CF13A">
      <w:pPr>
        <w:ind w:right="-720"/>
      </w:pPr>
    </w:p>
    <w:p w14:paraId="42081396">
      <w:pPr>
        <w:ind w:right="-720"/>
      </w:pPr>
    </w:p>
    <w:p w14:paraId="306901B1">
      <w:pPr>
        <w:ind w:right="-720"/>
      </w:pPr>
    </w:p>
    <w:p w14:paraId="1481C5C6">
      <w:pPr>
        <w:ind w:right="-720"/>
      </w:pPr>
    </w:p>
    <w:p w14:paraId="0296FB3B">
      <w:pPr>
        <w:ind w:right="-720"/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73660</wp:posOffset>
                </wp:positionH>
                <wp:positionV relativeFrom="paragraph">
                  <wp:posOffset>152400</wp:posOffset>
                </wp:positionV>
                <wp:extent cx="0" cy="4197985"/>
                <wp:effectExtent l="0" t="0" r="38100" b="31115"/>
                <wp:wrapNone/>
                <wp:docPr id="161" name="Straight Connector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9828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.8pt;margin-top:12pt;height:330.55pt;width:0pt;z-index:251659264;mso-width-relative:page;mso-height-relative:page;" filled="f" stroked="t" coordsize="21600,21600" o:gfxdata="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54LWetYAAAAI&#10;AQAADwAAAAAAAAABACAAAAAiAAAAZHJzL2Rvd25yZXYueG1sUEsBAhQAFAAAAAgAh07iQB7WpeHl&#10;AQAA2gMAAA4AAAAAAAAAAQAgAAAAJQEAAGRycy9lMm9Eb2MueG1sUEsFBgAAAAAGAAYAWQEAAHwF&#10;AAAAAA==&#10;">
                <v:fill on="f" focussize="0,0"/>
                <v:stroke color="#4A7EBB [3204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75565</wp:posOffset>
                </wp:positionH>
                <wp:positionV relativeFrom="paragraph">
                  <wp:posOffset>154940</wp:posOffset>
                </wp:positionV>
                <wp:extent cx="266065" cy="0"/>
                <wp:effectExtent l="0" t="0" r="0" b="0"/>
                <wp:wrapNone/>
                <wp:docPr id="162" name="Straight Connector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60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5.95pt;margin-top:12.2pt;height:0pt;width:20.95pt;z-index:251660288;mso-width-relative:page;mso-height-relative:page;" filled="f" stroked="t" coordsize="21600,21600" o:gfxdata="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HzX&#10;1d3VAAAABwEAAA8AAAAAAAAAAQAgAAAAIgAAAGRycy9kb3ducmV2LnhtbFBLAQIUABQAAAAIAIdO&#10;4kBqbX9I7QEAAOMDAAAOAAAAAAAAAAEAIAAAACQBAABkcnMvZTJvRG9jLnhtbFBLBQYAAAAABgAG&#10;AFkBAACDBQAAAAA=&#10;">
                <v:fill on="f" focussize="0,0"/>
                <v:stroke color="#4A7EBB [3204]" joinstyle="round"/>
                <v:imagedata o:title=""/>
                <o:lock v:ext="edit" aspectratio="f"/>
              </v:line>
            </w:pict>
          </mc:Fallback>
        </mc:AlternateContent>
      </w:r>
    </w:p>
    <w:p w14:paraId="5F08E76B">
      <w:pPr>
        <w:pStyle w:val="352"/>
        <w:numPr>
          <w:ilvl w:val="0"/>
          <w:numId w:val="11"/>
        </w:numPr>
        <w:spacing w:line="240" w:lineRule="auto"/>
        <w:ind w:left="630"/>
        <w:rPr>
          <w:highlight w:val="green"/>
        </w:rPr>
      </w:pPr>
      <w:bookmarkStart w:id="0" w:name="_GoBack"/>
      <w:bookmarkEnd w:id="0"/>
      <w:r>
        <w:rPr>
          <w:highlight w:val="green"/>
        </w:rPr>
        <w:t>Burn Up Chart</w:t>
      </w:r>
    </w:p>
    <w:p w14:paraId="73DE613A">
      <w:pPr>
        <w:pStyle w:val="352"/>
        <w:numPr>
          <w:ilvl w:val="0"/>
          <w:numId w:val="11"/>
        </w:numPr>
        <w:spacing w:line="240" w:lineRule="auto"/>
        <w:ind w:left="630"/>
        <w:rPr>
          <w:highlight w:val="green"/>
        </w:rPr>
      </w:pPr>
      <w:r>
        <w:rPr>
          <w:highlight w:val="green"/>
        </w:rPr>
        <w:t>Burndown Chart</w:t>
      </w:r>
    </w:p>
    <w:p w14:paraId="5610A556">
      <w:pPr>
        <w:pStyle w:val="352"/>
        <w:numPr>
          <w:ilvl w:val="0"/>
          <w:numId w:val="11"/>
        </w:numPr>
        <w:spacing w:line="240" w:lineRule="auto"/>
        <w:ind w:left="630"/>
      </w:pPr>
      <w:r>
        <w:rPr>
          <w:highlight w:val="green"/>
        </w:rPr>
        <w:t>Commitment</w:t>
      </w:r>
    </w:p>
    <w:p w14:paraId="2F28542E">
      <w:pPr>
        <w:pStyle w:val="352"/>
        <w:numPr>
          <w:ilvl w:val="0"/>
          <w:numId w:val="11"/>
        </w:numPr>
        <w:spacing w:line="240" w:lineRule="auto"/>
        <w:ind w:left="630"/>
        <w:rPr>
          <w:highlight w:val="green"/>
        </w:rPr>
      </w:pPr>
      <w:r>
        <w:rPr>
          <w:highlight w:val="green"/>
        </w:rPr>
        <w:t>Courage</w:t>
      </w:r>
    </w:p>
    <w:p w14:paraId="7BB1AA81">
      <w:pPr>
        <w:pStyle w:val="352"/>
        <w:numPr>
          <w:ilvl w:val="0"/>
          <w:numId w:val="11"/>
        </w:numPr>
        <w:spacing w:line="240" w:lineRule="auto"/>
        <w:ind w:left="630"/>
      </w:pPr>
      <w:r>
        <w:rPr>
          <w:highlight w:val="green"/>
        </w:rPr>
        <w:t>Daily Standup</w:t>
      </w:r>
    </w:p>
    <w:p w14:paraId="072BB41C">
      <w:pPr>
        <w:pStyle w:val="352"/>
        <w:numPr>
          <w:ilvl w:val="0"/>
          <w:numId w:val="11"/>
        </w:numPr>
        <w:spacing w:line="240" w:lineRule="auto"/>
        <w:ind w:left="630"/>
        <w:rPr>
          <w:highlight w:val="green"/>
        </w:rPr>
      </w:pPr>
      <w:r>
        <w:rPr>
          <w:highlight w:val="green"/>
        </w:rPr>
        <w:t>Definition of Done</w:t>
      </w:r>
    </w:p>
    <w:p w14:paraId="5FBF63F8">
      <w:pPr>
        <w:pStyle w:val="352"/>
        <w:numPr>
          <w:ilvl w:val="0"/>
          <w:numId w:val="11"/>
        </w:numPr>
        <w:spacing w:line="240" w:lineRule="auto"/>
        <w:ind w:left="630"/>
        <w:rPr>
          <w:highlight w:val="green"/>
        </w:rPr>
      </w:pPr>
      <w:r>
        <w:rPr>
          <w:highlight w:val="green"/>
        </w:rPr>
        <w:t>Definition of Ready</w:t>
      </w:r>
    </w:p>
    <w:p w14:paraId="62EBA296">
      <w:pPr>
        <w:pStyle w:val="352"/>
        <w:numPr>
          <w:ilvl w:val="0"/>
          <w:numId w:val="11"/>
        </w:numPr>
        <w:spacing w:line="240" w:lineRule="auto"/>
        <w:ind w:left="630"/>
      </w:pPr>
      <w:r>
        <w:rPr>
          <w:highlight w:val="green"/>
        </w:rPr>
        <w:t>Focus</w:t>
      </w:r>
    </w:p>
    <w:p w14:paraId="014DE1A8">
      <w:pPr>
        <w:pStyle w:val="352"/>
        <w:numPr>
          <w:ilvl w:val="0"/>
          <w:numId w:val="11"/>
        </w:numPr>
        <w:spacing w:line="240" w:lineRule="auto"/>
        <w:ind w:left="630"/>
      </w:pPr>
      <w:r>
        <w:rPr>
          <w:highlight w:val="green"/>
        </w:rPr>
        <w:t>Openness</w:t>
      </w:r>
    </w:p>
    <w:p w14:paraId="523BD1E2">
      <w:pPr>
        <w:pStyle w:val="352"/>
        <w:numPr>
          <w:ilvl w:val="0"/>
          <w:numId w:val="11"/>
        </w:numPr>
        <w:spacing w:line="240" w:lineRule="auto"/>
        <w:ind w:left="630"/>
      </w:pPr>
      <w:r>
        <w:rPr>
          <w:highlight w:val="green"/>
        </w:rPr>
        <w:t>Product Increment</w:t>
      </w:r>
    </w:p>
    <w:p w14:paraId="2B858679">
      <w:pPr>
        <w:pStyle w:val="352"/>
        <w:numPr>
          <w:ilvl w:val="0"/>
          <w:numId w:val="11"/>
        </w:numPr>
        <w:spacing w:line="240" w:lineRule="auto"/>
        <w:ind w:left="630"/>
        <w:rPr>
          <w:highlight w:val="green"/>
        </w:rPr>
      </w:pPr>
      <w:r>
        <w:rPr>
          <w:highlight w:val="green"/>
        </w:rPr>
        <w:t>Product Backlog</w:t>
      </w:r>
    </w:p>
    <w:p w14:paraId="58C5C3FD">
      <w:pPr>
        <w:pStyle w:val="352"/>
        <w:numPr>
          <w:ilvl w:val="0"/>
          <w:numId w:val="11"/>
        </w:numPr>
        <w:spacing w:line="240" w:lineRule="auto"/>
        <w:ind w:left="630"/>
        <w:rPr>
          <w:highlight w:val="green"/>
        </w:rPr>
      </w:pPr>
      <w:r>
        <w:rPr>
          <w:highlight w:val="green"/>
        </w:rPr>
        <w:t>Product Owner</w:t>
      </w:r>
    </w:p>
    <w:p w14:paraId="290EE06B">
      <w:pPr>
        <w:pStyle w:val="352"/>
        <w:numPr>
          <w:ilvl w:val="0"/>
          <w:numId w:val="11"/>
        </w:numPr>
        <w:spacing w:line="240" w:lineRule="auto"/>
        <w:ind w:left="630"/>
      </w:pPr>
      <w:r>
        <w:rPr>
          <w:highlight w:val="green"/>
        </w:rPr>
        <w:t>Respect</w:t>
      </w:r>
    </w:p>
    <w:p w14:paraId="068197C4">
      <w:pPr>
        <w:pStyle w:val="352"/>
        <w:numPr>
          <w:ilvl w:val="0"/>
          <w:numId w:val="11"/>
        </w:numPr>
        <w:spacing w:line="240" w:lineRule="auto"/>
        <w:ind w:left="630"/>
        <w:rPr>
          <w:highlight w:val="green"/>
        </w:rPr>
      </w:pPr>
      <w:r>
        <w:rPr>
          <w:highlight w:val="green"/>
        </w:rPr>
        <w:t>Development Team</w:t>
      </w:r>
    </w:p>
    <w:p w14:paraId="12FB23FA">
      <w:pPr>
        <w:pStyle w:val="352"/>
        <w:numPr>
          <w:ilvl w:val="0"/>
          <w:numId w:val="11"/>
        </w:numPr>
        <w:spacing w:line="240" w:lineRule="auto"/>
        <w:ind w:left="630"/>
        <w:rPr>
          <w:highlight w:val="none"/>
        </w:rPr>
      </w:pPr>
      <w:r>
        <w:rPr>
          <w:highlight w:val="green"/>
        </w:rPr>
        <w:t>Scrum Master</w:t>
      </w:r>
    </w:p>
    <w:p w14:paraId="5BF9EF31">
      <w:pPr>
        <w:pStyle w:val="352"/>
        <w:numPr>
          <w:ilvl w:val="0"/>
          <w:numId w:val="11"/>
        </w:numPr>
        <w:spacing w:line="240" w:lineRule="auto"/>
        <w:ind w:left="630"/>
        <w:rPr>
          <w:highlight w:val="none"/>
        </w:rPr>
      </w:pPr>
      <w:r>
        <w:rPr>
          <w:highlight w:val="green"/>
        </w:rPr>
        <w:t>Sprint</w:t>
      </w:r>
    </w:p>
    <w:p w14:paraId="353A4148">
      <w:pPr>
        <w:pStyle w:val="352"/>
        <w:numPr>
          <w:ilvl w:val="0"/>
          <w:numId w:val="11"/>
        </w:numPr>
        <w:spacing w:line="240" w:lineRule="auto"/>
        <w:ind w:left="630"/>
        <w:rPr>
          <w:highlight w:val="green"/>
        </w:rPr>
      </w:pPr>
      <w:r>
        <w:rPr>
          <w:highlight w:val="green"/>
        </w:rPr>
        <w:t>Sprint Backlog</w:t>
      </w:r>
    </w:p>
    <w:p w14:paraId="7EA36E12">
      <w:pPr>
        <w:pStyle w:val="352"/>
        <w:numPr>
          <w:ilvl w:val="0"/>
          <w:numId w:val="11"/>
        </w:numPr>
        <w:spacing w:line="240" w:lineRule="auto"/>
        <w:ind w:left="630"/>
        <w:rPr>
          <w:highlight w:val="green"/>
        </w:rPr>
      </w:pPr>
      <w:r>
        <w:rPr>
          <w:highlight w:val="green"/>
        </w:rPr>
        <w:t>Sprint Planning</w:t>
      </w:r>
    </w:p>
    <w:p w14:paraId="09D9F6B0">
      <w:pPr>
        <w:pStyle w:val="352"/>
        <w:numPr>
          <w:ilvl w:val="0"/>
          <w:numId w:val="11"/>
        </w:numPr>
        <w:spacing w:line="240" w:lineRule="auto"/>
        <w:ind w:left="630"/>
        <w:rPr>
          <w:highlight w:val="green"/>
        </w:rPr>
      </w:pPr>
      <w:r>
        <w:rPr>
          <w:highlight w:val="green"/>
        </w:rPr>
        <w:t>Sprint Retrospective</w:t>
      </w:r>
    </w:p>
    <w:p w14:paraId="41ECEABE">
      <w:pPr>
        <w:pStyle w:val="352"/>
        <w:numPr>
          <w:ilvl w:val="0"/>
          <w:numId w:val="11"/>
        </w:numPr>
        <w:spacing w:line="240" w:lineRule="auto"/>
        <w:ind w:left="630"/>
        <w:rPr>
          <w:highlight w:val="green"/>
        </w:rPr>
      </w:pPr>
      <w:r>
        <w:rPr>
          <w:highlight w:val="green"/>
        </w:rPr>
        <w:t>Sprint Review</w:t>
      </w:r>
    </w:p>
    <w:p w14:paraId="54EE29BA">
      <w:pPr>
        <w:pStyle w:val="352"/>
        <w:numPr>
          <w:ilvl w:val="0"/>
          <w:numId w:val="11"/>
        </w:numPr>
        <w:spacing w:line="240" w:lineRule="auto"/>
        <w:ind w:left="630"/>
        <w:rPr>
          <w:highlight w:val="green"/>
        </w:rPr>
      </w:pPr>
      <w:r>
        <w:rPr>
          <w:highlight w:val="green"/>
        </w:rPr>
        <w:t>Team Velocity</w:t>
      </w:r>
    </w:p>
    <w:p w14:paraId="45E0E775">
      <w:pPr>
        <w:pStyle w:val="352"/>
        <w:numPr>
          <w:ilvl w:val="0"/>
          <w:numId w:val="11"/>
        </w:numPr>
        <w:spacing w:line="240" w:lineRule="auto"/>
        <w:ind w:left="630"/>
        <w:rPr>
          <w:highlight w:val="green"/>
        </w:rPr>
      </w:pPr>
      <w:r>
        <w:rPr>
          <w:highlight w:val="green"/>
        </w:rPr>
        <w:t>User Story</w:t>
      </w:r>
    </w:p>
    <w:p w14:paraId="7E5F7A51">
      <w:pPr>
        <w:pStyle w:val="352"/>
        <w:numPr>
          <w:ilvl w:val="0"/>
          <w:numId w:val="11"/>
        </w:numPr>
        <w:spacing w:line="240" w:lineRule="auto"/>
        <w:ind w:left="630"/>
        <w:rPr>
          <w:highlight w:val="green"/>
        </w:rPr>
      </w:pPr>
      <w:r>
        <w:rPr>
          <w:highlight w:val="green"/>
        </w:rPr>
        <w:t>Work in Progress</w:t>
      </w:r>
    </w:p>
    <w:p w14:paraId="76835933">
      <w:pPr>
        <w:pStyle w:val="352"/>
        <w:numPr>
          <w:ilvl w:val="0"/>
          <w:numId w:val="11"/>
        </w:numPr>
        <w:spacing w:line="240" w:lineRule="auto"/>
        <w:ind w:left="630"/>
        <w:rPr>
          <w:highlight w:val="green"/>
        </w:rPr>
      </w:pPr>
      <w:r>
        <w:rPr>
          <w:highlight w:val="green"/>
        </w:rPr>
        <w:t>Working Agreement</w:t>
      </w:r>
    </w:p>
    <w:p w14:paraId="3623B456">
      <w:pPr>
        <w:spacing w:line="240" w:lineRule="auto"/>
        <w:ind w:left="270"/>
      </w:pPr>
      <w: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74930</wp:posOffset>
                </wp:positionH>
                <wp:positionV relativeFrom="paragraph">
                  <wp:posOffset>66040</wp:posOffset>
                </wp:positionV>
                <wp:extent cx="266065" cy="0"/>
                <wp:effectExtent l="0" t="0" r="0" b="0"/>
                <wp:wrapNone/>
                <wp:docPr id="163" name="Straight Connector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60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5.9pt;margin-top:5.2pt;height:0pt;width:20.95pt;z-index:-251654144;mso-width-relative:page;mso-height-relative:page;" filled="f" stroked="t" coordsize="21600,21600" o:gfxdata="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Gv1Pd&#10;0wAAAAcBAAAPAAAAAAAAAAEAIAAAACIAAABkcnMvZG93bnJldi54bWxQSwECFAAUAAAACACHTuJA&#10;h+nC4O0BAADjAwAADgAAAAAAAAABACAAAAAiAQAAZHJzL2Uyb0RvYy54bWxQSwUGAAAAAAYABgBZ&#10;AQAAgQUAAAAA&#10;">
                <v:fill on="f" focussize="0,0"/>
                <v:stroke color="#4A7EBB [3204]" joinstyle="round"/>
                <v:imagedata o:title=""/>
                <o:lock v:ext="edit" aspectratio="f"/>
              </v:line>
            </w:pict>
          </mc:Fallback>
        </mc:AlternateContent>
      </w:r>
    </w:p>
    <w:p w14:paraId="39776176">
      <w:pPr>
        <w:pStyle w:val="352"/>
        <w:spacing w:line="240" w:lineRule="auto"/>
        <w:ind w:left="630"/>
      </w:pPr>
    </w:p>
    <w:p w14:paraId="41A8EDB0">
      <w:pPr>
        <w:ind w:right="-720"/>
      </w:pPr>
    </w:p>
    <w:p w14:paraId="1930F45E">
      <w:pPr>
        <w:ind w:right="-720"/>
      </w:pPr>
    </w:p>
    <w:p w14:paraId="66157B9D">
      <w:pPr>
        <w:ind w:right="-720"/>
      </w:pPr>
    </w:p>
    <w:sectPr>
      <w:type w:val="continuous"/>
      <w:pgSz w:w="12240" w:h="15840"/>
      <w:pgMar w:top="1440" w:right="1440" w:bottom="1440" w:left="1440" w:header="720" w:footer="720" w:gutter="0"/>
      <w:cols w:equalWidth="0" w:num="2">
        <w:col w:w="6000" w:space="720"/>
        <w:col w:w="2640"/>
      </w:cols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D6386A">
    <w:pPr>
      <w:pStyle w:val="37"/>
      <w:jc w:val="right"/>
      <w:rPr>
        <w:sz w:val="18"/>
      </w:rPr>
    </w:pPr>
    <w:r>
      <w:rPr>
        <w:sz w:val="18"/>
      </w:rPr>
      <w:t xml:space="preserve">Template provided courtesy of </w:t>
    </w:r>
    <w:r>
      <w:fldChar w:fldCharType="begin"/>
    </w:r>
    <w:r>
      <w:instrText xml:space="preserve"> HYPERLINK "http://www.TheBAGuide.com" </w:instrText>
    </w:r>
    <w:r>
      <w:fldChar w:fldCharType="separate"/>
    </w:r>
    <w:r>
      <w:rPr>
        <w:rStyle w:val="51"/>
        <w:sz w:val="18"/>
      </w:rPr>
      <w:t>TheBAGuide.com</w:t>
    </w:r>
    <w:r>
      <w:rPr>
        <w:rStyle w:val="51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E64697">
    <w:pPr>
      <w:pStyle w:val="37"/>
      <w:jc w:val="right"/>
      <w:rPr>
        <w:rStyle w:val="51"/>
        <w:sz w:val="18"/>
      </w:rPr>
    </w:pPr>
    <w:r>
      <w:rPr>
        <w:sz w:val="18"/>
      </w:rPr>
      <w:t xml:space="preserve">Worksheet provided courtesy of </w:t>
    </w:r>
    <w:r>
      <w:fldChar w:fldCharType="begin"/>
    </w:r>
    <w:r>
      <w:instrText xml:space="preserve"> HYPERLINK "http://www.TheBAGuide.com" </w:instrText>
    </w:r>
    <w:r>
      <w:fldChar w:fldCharType="separate"/>
    </w:r>
    <w:r>
      <w:rPr>
        <w:rStyle w:val="51"/>
        <w:sz w:val="18"/>
      </w:rPr>
      <w:t>www.TheBAGuide.com</w:t>
    </w:r>
    <w:r>
      <w:rPr>
        <w:rStyle w:val="51"/>
        <w:sz w:val="18"/>
      </w:rPr>
      <w:fldChar w:fldCharType="end"/>
    </w:r>
  </w:p>
  <w:p w14:paraId="6610A99D">
    <w:pPr>
      <w:pStyle w:val="37"/>
      <w:jc w:val="right"/>
      <w:rPr>
        <w:sz w:val="18"/>
      </w:rPr>
    </w:pPr>
    <w:r>
      <w:rPr>
        <w:sz w:val="18"/>
      </w:rPr>
      <w:t xml:space="preserve">And </w:t>
    </w:r>
    <w:r>
      <w:fldChar w:fldCharType="begin"/>
    </w:r>
    <w:r>
      <w:instrText xml:space="preserve"> HYPERLINK "http://www.TheAgileCoach.com" </w:instrText>
    </w:r>
    <w:r>
      <w:fldChar w:fldCharType="separate"/>
    </w:r>
    <w:r>
      <w:rPr>
        <w:rStyle w:val="51"/>
        <w:sz w:val="18"/>
      </w:rPr>
      <w:t>www.TheAgileCoach.com</w:t>
    </w:r>
    <w:r>
      <w:rPr>
        <w:rStyle w:val="51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909464735"/>
      <w:docPartObj>
        <w:docPartGallery w:val="AutoText"/>
      </w:docPartObj>
    </w:sdtPr>
    <w:sdtEndPr>
      <w:rPr>
        <w:color w:val="808080" w:themeColor="background1" w:themeShade="80"/>
        <w:spacing w:val="60"/>
      </w:rPr>
    </w:sdtEndPr>
    <w:sdtContent>
      <w:p w14:paraId="220EA098">
        <w:pPr>
          <w:pStyle w:val="40"/>
          <w:pBdr>
            <w:bottom w:val="single" w:color="D8D8D8" w:themeColor="background1" w:themeShade="D9" w:sz="4" w:space="1"/>
          </w:pBdr>
          <w:rPr>
            <w:b/>
          </w:rPr>
        </w:pPr>
        <w:r>
          <w:rPr>
            <w:b/>
            <w:color w:val="808080" w:themeColor="background1" w:themeShade="80"/>
            <w:spacing w:val="60"/>
          </w:rPr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5648325</wp:posOffset>
              </wp:positionH>
              <wp:positionV relativeFrom="paragraph">
                <wp:posOffset>-190500</wp:posOffset>
              </wp:positionV>
              <wp:extent cx="247650" cy="332740"/>
              <wp:effectExtent l="0" t="0" r="0" b="0"/>
              <wp:wrapNone/>
              <wp:docPr id="159" name="Picture 159" descr="A close up of a sign&#10;&#10;Description generated with high confidenc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9" name="Picture 159" descr="A close up of a sign&#10;&#10;Description generated with high confidence"/>
                      <pic:cNvPicPr>
                        <a:picLocks noChangeAspect="1"/>
                      </pic:cNvPicPr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7650" cy="33274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rPr>
            <w:b/>
          </w:rPr>
          <w:t>Project Charter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84033636"/>
      <w:docPartObj>
        <w:docPartGallery w:val="AutoText"/>
      </w:docPartObj>
    </w:sdtPr>
    <w:sdtEndPr>
      <w:rPr>
        <w:color w:val="808080" w:themeColor="background1" w:themeShade="80"/>
        <w:spacing w:val="60"/>
      </w:rPr>
    </w:sdtEndPr>
    <w:sdtContent>
      <w:p w14:paraId="445AD305">
        <w:pPr>
          <w:pStyle w:val="40"/>
          <w:pBdr>
            <w:bottom w:val="single" w:color="D8D8D8" w:themeColor="background1" w:themeShade="D9" w:sz="4" w:space="1"/>
          </w:pBdr>
          <w:rPr>
            <w:b/>
          </w:rPr>
        </w:pPr>
        <w:r>
          <w:rPr>
            <w:color w:val="808080" w:themeColor="background1" w:themeShade="80"/>
            <w:spacing w:val="60"/>
          </w:rPr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5321300</wp:posOffset>
              </wp:positionH>
              <wp:positionV relativeFrom="paragraph">
                <wp:posOffset>-118110</wp:posOffset>
              </wp:positionV>
              <wp:extent cx="217170" cy="208280"/>
              <wp:effectExtent l="0" t="0" r="0" b="1270"/>
              <wp:wrapNone/>
              <wp:docPr id="165" name="Picture 16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5" name="Picture 165"/>
                      <pic:cNvPicPr>
                        <a:picLocks noChangeAspect="1"/>
                      </pic:cNvPicPr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7336" cy="20828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rPr>
            <w:b/>
            <w:color w:val="808080" w:themeColor="background1" w:themeShade="80"/>
            <w:spacing w:val="60"/>
          </w:rPr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5648325</wp:posOffset>
              </wp:positionH>
              <wp:positionV relativeFrom="paragraph">
                <wp:posOffset>-190500</wp:posOffset>
              </wp:positionV>
              <wp:extent cx="247650" cy="332740"/>
              <wp:effectExtent l="0" t="0" r="0" b="0"/>
              <wp:wrapNone/>
              <wp:docPr id="160" name="Picture 160" descr="A close up of a sign&#10;&#10;Description generated with high confidenc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0" name="Picture 160" descr="A close up of a sign&#10;&#10;Description generated with high confidence"/>
                      <pic:cNvPicPr>
                        <a:picLocks noChangeAspect="1"/>
                      </pic:cNvPicPr>
                    </pic:nvPicPr>
                    <pic:blipFill>
                      <a:blip r:embed="rId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7650" cy="33274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rPr>
            <w:b/>
          </w:rPr>
          <w:t>Scrum Term Worksheet</w: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0">
    <w:nsid w:val="7A4C7919"/>
    <w:multiLevelType w:val="multilevel"/>
    <w:tmpl w:val="7A4C7919"/>
    <w:lvl w:ilvl="0" w:tentative="0">
      <w:start w:val="1"/>
      <w:numFmt w:val="upperLetter"/>
      <w:lvlText w:val="%1."/>
      <w:lvlJc w:val="left"/>
      <w:pPr>
        <w:ind w:left="990" w:hanging="360"/>
      </w:pPr>
    </w:lvl>
    <w:lvl w:ilvl="1" w:tentative="0">
      <w:start w:val="1"/>
      <w:numFmt w:val="lowerLetter"/>
      <w:lvlText w:val="%2."/>
      <w:lvlJc w:val="left"/>
      <w:pPr>
        <w:ind w:left="1710" w:hanging="360"/>
      </w:pPr>
    </w:lvl>
    <w:lvl w:ilvl="2" w:tentative="0">
      <w:start w:val="1"/>
      <w:numFmt w:val="lowerRoman"/>
      <w:lvlText w:val="%3."/>
      <w:lvlJc w:val="right"/>
      <w:pPr>
        <w:ind w:left="2430" w:hanging="180"/>
      </w:pPr>
    </w:lvl>
    <w:lvl w:ilvl="3" w:tentative="0">
      <w:start w:val="1"/>
      <w:numFmt w:val="decimal"/>
      <w:lvlText w:val="%4."/>
      <w:lvlJc w:val="left"/>
      <w:pPr>
        <w:ind w:left="3150" w:hanging="360"/>
      </w:pPr>
    </w:lvl>
    <w:lvl w:ilvl="4" w:tentative="0">
      <w:start w:val="1"/>
      <w:numFmt w:val="lowerLetter"/>
      <w:lvlText w:val="%5."/>
      <w:lvlJc w:val="left"/>
      <w:pPr>
        <w:ind w:left="3870" w:hanging="360"/>
      </w:pPr>
    </w:lvl>
    <w:lvl w:ilvl="5" w:tentative="0">
      <w:start w:val="1"/>
      <w:numFmt w:val="lowerRoman"/>
      <w:lvlText w:val="%6."/>
      <w:lvlJc w:val="right"/>
      <w:pPr>
        <w:ind w:left="4590" w:hanging="180"/>
      </w:pPr>
    </w:lvl>
    <w:lvl w:ilvl="6" w:tentative="0">
      <w:start w:val="1"/>
      <w:numFmt w:val="decimal"/>
      <w:lvlText w:val="%7."/>
      <w:lvlJc w:val="left"/>
      <w:pPr>
        <w:ind w:left="5310" w:hanging="360"/>
      </w:pPr>
    </w:lvl>
    <w:lvl w:ilvl="7" w:tentative="0">
      <w:start w:val="1"/>
      <w:numFmt w:val="lowerLetter"/>
      <w:lvlText w:val="%8."/>
      <w:lvlJc w:val="left"/>
      <w:pPr>
        <w:ind w:left="6030" w:hanging="360"/>
      </w:pPr>
    </w:lvl>
    <w:lvl w:ilvl="8" w:tentative="0">
      <w:start w:val="1"/>
      <w:numFmt w:val="lowerRoman"/>
      <w:lvlText w:val="%9."/>
      <w:lvlJc w:val="right"/>
      <w:pPr>
        <w:ind w:left="675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attachedTemplate r:id="rId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E02"/>
    <w:rsid w:val="00005B57"/>
    <w:rsid w:val="0002013D"/>
    <w:rsid w:val="00037E0A"/>
    <w:rsid w:val="00075CF6"/>
    <w:rsid w:val="000A11C2"/>
    <w:rsid w:val="00101ACE"/>
    <w:rsid w:val="0011532F"/>
    <w:rsid w:val="00133D13"/>
    <w:rsid w:val="00135F16"/>
    <w:rsid w:val="00144289"/>
    <w:rsid w:val="001477D8"/>
    <w:rsid w:val="00150524"/>
    <w:rsid w:val="001664B8"/>
    <w:rsid w:val="001834B9"/>
    <w:rsid w:val="001A569B"/>
    <w:rsid w:val="001C4705"/>
    <w:rsid w:val="001E573B"/>
    <w:rsid w:val="001F197F"/>
    <w:rsid w:val="001F2AA1"/>
    <w:rsid w:val="002166B4"/>
    <w:rsid w:val="0024066E"/>
    <w:rsid w:val="00265EB5"/>
    <w:rsid w:val="002903AD"/>
    <w:rsid w:val="002B4091"/>
    <w:rsid w:val="002B66E0"/>
    <w:rsid w:val="002D2EA8"/>
    <w:rsid w:val="002F4B4F"/>
    <w:rsid w:val="00300D9E"/>
    <w:rsid w:val="00304041"/>
    <w:rsid w:val="0032740D"/>
    <w:rsid w:val="00341345"/>
    <w:rsid w:val="00371007"/>
    <w:rsid w:val="003B18D2"/>
    <w:rsid w:val="003C2439"/>
    <w:rsid w:val="003D6E03"/>
    <w:rsid w:val="003E150F"/>
    <w:rsid w:val="003E4BC8"/>
    <w:rsid w:val="00413455"/>
    <w:rsid w:val="00414262"/>
    <w:rsid w:val="00444B70"/>
    <w:rsid w:val="00450843"/>
    <w:rsid w:val="00456F2F"/>
    <w:rsid w:val="00462834"/>
    <w:rsid w:val="00463917"/>
    <w:rsid w:val="004668FB"/>
    <w:rsid w:val="004853D2"/>
    <w:rsid w:val="004B591C"/>
    <w:rsid w:val="004B694B"/>
    <w:rsid w:val="004C1B31"/>
    <w:rsid w:val="004C77CC"/>
    <w:rsid w:val="004D6141"/>
    <w:rsid w:val="004E1EE5"/>
    <w:rsid w:val="004F0A8E"/>
    <w:rsid w:val="00506318"/>
    <w:rsid w:val="0051532C"/>
    <w:rsid w:val="00516FC1"/>
    <w:rsid w:val="00521108"/>
    <w:rsid w:val="00524AB0"/>
    <w:rsid w:val="00545B04"/>
    <w:rsid w:val="005655F6"/>
    <w:rsid w:val="00573AA6"/>
    <w:rsid w:val="005B70B0"/>
    <w:rsid w:val="005F2375"/>
    <w:rsid w:val="00625628"/>
    <w:rsid w:val="00627A11"/>
    <w:rsid w:val="00657D64"/>
    <w:rsid w:val="00667F6B"/>
    <w:rsid w:val="006C3AF3"/>
    <w:rsid w:val="006E16C7"/>
    <w:rsid w:val="006F4EC4"/>
    <w:rsid w:val="007071C4"/>
    <w:rsid w:val="007125A1"/>
    <w:rsid w:val="00727587"/>
    <w:rsid w:val="007740D5"/>
    <w:rsid w:val="00782E91"/>
    <w:rsid w:val="00785549"/>
    <w:rsid w:val="00790197"/>
    <w:rsid w:val="007B2E02"/>
    <w:rsid w:val="007E427E"/>
    <w:rsid w:val="007E78B6"/>
    <w:rsid w:val="00800D9D"/>
    <w:rsid w:val="00806380"/>
    <w:rsid w:val="00830DC6"/>
    <w:rsid w:val="00854737"/>
    <w:rsid w:val="0087103E"/>
    <w:rsid w:val="00872C4B"/>
    <w:rsid w:val="00891D51"/>
    <w:rsid w:val="008B6365"/>
    <w:rsid w:val="008C2AA8"/>
    <w:rsid w:val="008D5C81"/>
    <w:rsid w:val="009027A8"/>
    <w:rsid w:val="00911E87"/>
    <w:rsid w:val="0091625F"/>
    <w:rsid w:val="009243F5"/>
    <w:rsid w:val="00925D10"/>
    <w:rsid w:val="00930341"/>
    <w:rsid w:val="00931202"/>
    <w:rsid w:val="0094412A"/>
    <w:rsid w:val="00950A49"/>
    <w:rsid w:val="00952642"/>
    <w:rsid w:val="009548E7"/>
    <w:rsid w:val="009660D7"/>
    <w:rsid w:val="00966608"/>
    <w:rsid w:val="009707FC"/>
    <w:rsid w:val="00982C50"/>
    <w:rsid w:val="00984167"/>
    <w:rsid w:val="009861D9"/>
    <w:rsid w:val="00996D4F"/>
    <w:rsid w:val="009B1812"/>
    <w:rsid w:val="009C252F"/>
    <w:rsid w:val="009D3068"/>
    <w:rsid w:val="009D4CFD"/>
    <w:rsid w:val="009E737D"/>
    <w:rsid w:val="00A05D2E"/>
    <w:rsid w:val="00A2143B"/>
    <w:rsid w:val="00A234DA"/>
    <w:rsid w:val="00A2403B"/>
    <w:rsid w:val="00A27C98"/>
    <w:rsid w:val="00A360FF"/>
    <w:rsid w:val="00A53870"/>
    <w:rsid w:val="00A77B17"/>
    <w:rsid w:val="00A800B5"/>
    <w:rsid w:val="00A90A4F"/>
    <w:rsid w:val="00A91D28"/>
    <w:rsid w:val="00AA162A"/>
    <w:rsid w:val="00AC5FC7"/>
    <w:rsid w:val="00AD696F"/>
    <w:rsid w:val="00B011EB"/>
    <w:rsid w:val="00B14D02"/>
    <w:rsid w:val="00B54D51"/>
    <w:rsid w:val="00B71793"/>
    <w:rsid w:val="00B72E57"/>
    <w:rsid w:val="00B7652B"/>
    <w:rsid w:val="00B92B0A"/>
    <w:rsid w:val="00BA050B"/>
    <w:rsid w:val="00BB1004"/>
    <w:rsid w:val="00BB31E8"/>
    <w:rsid w:val="00BB604C"/>
    <w:rsid w:val="00BD4CF2"/>
    <w:rsid w:val="00C02377"/>
    <w:rsid w:val="00C16CDD"/>
    <w:rsid w:val="00C16DF0"/>
    <w:rsid w:val="00C20418"/>
    <w:rsid w:val="00C476F3"/>
    <w:rsid w:val="00C55A3F"/>
    <w:rsid w:val="00C64E5D"/>
    <w:rsid w:val="00C65A12"/>
    <w:rsid w:val="00C70C7B"/>
    <w:rsid w:val="00C760E3"/>
    <w:rsid w:val="00C77302"/>
    <w:rsid w:val="00C86C34"/>
    <w:rsid w:val="00CB3003"/>
    <w:rsid w:val="00CC3AA1"/>
    <w:rsid w:val="00CE5660"/>
    <w:rsid w:val="00D1208D"/>
    <w:rsid w:val="00D17750"/>
    <w:rsid w:val="00D36B26"/>
    <w:rsid w:val="00D54D48"/>
    <w:rsid w:val="00D5575C"/>
    <w:rsid w:val="00D831B6"/>
    <w:rsid w:val="00DA11B8"/>
    <w:rsid w:val="00DA3015"/>
    <w:rsid w:val="00DA4347"/>
    <w:rsid w:val="00DA5619"/>
    <w:rsid w:val="00DA69C0"/>
    <w:rsid w:val="00DC00CC"/>
    <w:rsid w:val="00DE3579"/>
    <w:rsid w:val="00DF6054"/>
    <w:rsid w:val="00E01B82"/>
    <w:rsid w:val="00E1130B"/>
    <w:rsid w:val="00E14738"/>
    <w:rsid w:val="00E1591A"/>
    <w:rsid w:val="00E17525"/>
    <w:rsid w:val="00E43534"/>
    <w:rsid w:val="00E57FFD"/>
    <w:rsid w:val="00E76B50"/>
    <w:rsid w:val="00E8285D"/>
    <w:rsid w:val="00E942E0"/>
    <w:rsid w:val="00EA4909"/>
    <w:rsid w:val="00EB1A52"/>
    <w:rsid w:val="00EB41DE"/>
    <w:rsid w:val="00ED65CF"/>
    <w:rsid w:val="00EE17E7"/>
    <w:rsid w:val="00EE72EC"/>
    <w:rsid w:val="00F00F9F"/>
    <w:rsid w:val="00F050C9"/>
    <w:rsid w:val="00F24D6F"/>
    <w:rsid w:val="00F25F7F"/>
    <w:rsid w:val="00F40A62"/>
    <w:rsid w:val="00F47D69"/>
    <w:rsid w:val="00F94AE0"/>
    <w:rsid w:val="00F94F21"/>
    <w:rsid w:val="00FC2A70"/>
    <w:rsid w:val="00FC4FB2"/>
    <w:rsid w:val="00FF5EC1"/>
    <w:rsid w:val="212F7075"/>
    <w:rsid w:val="38631313"/>
    <w:rsid w:val="4611002D"/>
    <w:rsid w:val="46922E3D"/>
    <w:rsid w:val="7FD82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uiPriority="9" w:name="heading 4"/>
    <w:lsdException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iPriority="10" w:name="Title"/>
    <w:lsdException w:qFormat="1" w:uiPriority="1" w:name="Closing"/>
    <w:lsdException w:qFormat="1" w:uiPriority="1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iPriority="11" w:name="Subtitle"/>
    <w:lsdException w:qFormat="1" w:uiPriority="1" w:name="Salutation"/>
    <w:lsdException w:qFormat="1" w:uiPriority="1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iPriority="99" w:name="Block Text"/>
    <w:lsdException w:uiPriority="99" w:semiHidden="0" w:name="Hyperlink"/>
    <w:lsdException w:uiPriority="99" w:name="FollowedHyperlink"/>
    <w:lsdException w:qFormat="1" w:uiPriority="22" w:name="Strong"/>
    <w:lsdException w:qFormat="1" w:uiPriority="2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99" w:name="Placeholder Text"/>
    <w:lsdException w:qFormat="1" w:uiPriority="1" w:name="No Spacing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qFormat="1" w:uiPriority="34" w:semiHidden="0" w:name="List Paragraph"/>
    <w:lsdException w:qFormat="1" w:uiPriority="29" w:name="Quote"/>
    <w:lsdException w:qFormat="1" w:uiPriority="30" w:name="Intense Quote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Theme="minorHAnsi" w:hAnsiTheme="minorHAnsi" w:eastAsiaTheme="minorEastAsia" w:cstheme="minorBidi"/>
      <w:spacing w:val="4"/>
      <w:sz w:val="22"/>
      <w:szCs w:val="20"/>
      <w:lang w:val="en-US" w:eastAsia="ja-JP" w:bidi="ar-SA"/>
    </w:rPr>
  </w:style>
  <w:style w:type="paragraph" w:styleId="2">
    <w:name w:val="heading 1"/>
    <w:basedOn w:val="1"/>
    <w:link w:val="249"/>
    <w:qFormat/>
    <w:uiPriority w:val="9"/>
    <w:pPr>
      <w:spacing w:after="80"/>
      <w:contextualSpacing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2"/>
    <w:basedOn w:val="1"/>
    <w:link w:val="250"/>
    <w:unhideWhenUsed/>
    <w:qFormat/>
    <w:uiPriority w:val="9"/>
    <w:pPr>
      <w:shd w:val="clear" w:color="auto" w:fill="000000" w:themeFill="text1"/>
      <w:contextualSpacing/>
      <w:jc w:val="center"/>
      <w:outlineLvl w:val="1"/>
    </w:pPr>
    <w:rPr>
      <w:rFonts w:asciiTheme="majorHAnsi" w:hAnsiTheme="majorHAnsi" w:eastAsiaTheme="majorEastAsia" w:cstheme="majorBidi"/>
      <w:b/>
      <w:bCs/>
      <w:color w:val="FFFFFF" w:themeColor="background1"/>
      <w:szCs w:val="22"/>
      <w14:textFill>
        <w14:solidFill>
          <w14:schemeClr w14:val="bg1"/>
        </w14:solidFill>
      </w14:textFill>
    </w:rPr>
  </w:style>
  <w:style w:type="paragraph" w:styleId="4">
    <w:name w:val="heading 3"/>
    <w:basedOn w:val="1"/>
    <w:next w:val="1"/>
    <w:link w:val="348"/>
    <w:semiHidden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paragraph" w:styleId="5">
    <w:name w:val="heading 4"/>
    <w:basedOn w:val="1"/>
    <w:next w:val="1"/>
    <w:link w:val="349"/>
    <w:semiHidden/>
    <w:unhideWhenUsed/>
    <w:uiPriority w:val="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376092" w:themeColor="accent1" w:themeShade="BF"/>
    </w:rPr>
  </w:style>
  <w:style w:type="paragraph" w:styleId="6">
    <w:name w:val="heading 5"/>
    <w:basedOn w:val="1"/>
    <w:next w:val="1"/>
    <w:link w:val="350"/>
    <w:semiHidden/>
    <w:unhideWhenUsed/>
    <w:uiPriority w:val="9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b/>
      <w:color w:val="376092" w:themeColor="accent1" w:themeShade="BF"/>
    </w:rPr>
  </w:style>
  <w:style w:type="paragraph" w:styleId="7">
    <w:name w:val="heading 6"/>
    <w:basedOn w:val="1"/>
    <w:link w:val="252"/>
    <w:semiHidden/>
    <w:unhideWhenUsed/>
    <w:qFormat/>
    <w:uiPriority w:val="9"/>
    <w:pPr>
      <w:keepNext/>
      <w:keepLines/>
      <w:spacing w:before="40"/>
      <w:contextualSpacing/>
      <w:outlineLvl w:val="5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7"/>
    <w:basedOn w:val="1"/>
    <w:link w:val="253"/>
    <w:semiHidden/>
    <w:unhideWhenUsed/>
    <w:qFormat/>
    <w:uiPriority w:val="9"/>
    <w:pPr>
      <w:keepNext/>
      <w:keepLines/>
      <w:spacing w:before="40"/>
      <w:contextualSpacing/>
      <w:outlineLvl w:val="6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8"/>
    <w:basedOn w:val="1"/>
    <w:link w:val="254"/>
    <w:semiHidden/>
    <w:unhideWhenUsed/>
    <w:qFormat/>
    <w:uiPriority w:val="9"/>
    <w:pPr>
      <w:keepNext/>
      <w:keepLines/>
      <w:spacing w:before="40"/>
      <w:contextualSpacing/>
      <w:outlineLvl w:val="7"/>
    </w:pPr>
    <w:rPr>
      <w:rFonts w:asciiTheme="majorHAnsi" w:hAnsiTheme="majorHAnsi" w:eastAsiaTheme="majorEastAsia" w:cstheme="majorBidi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link w:val="255"/>
    <w:semiHidden/>
    <w:unhideWhenUsed/>
    <w:qFormat/>
    <w:uiPriority w:val="9"/>
    <w:pPr>
      <w:keepNext/>
      <w:keepLines/>
      <w:spacing w:before="40"/>
      <w:contextualSpacing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266"/>
    <w:semiHidden/>
    <w:unhideWhenUsed/>
    <w:qFormat/>
    <w:uiPriority w:val="99"/>
    <w:pPr>
      <w:spacing w:line="240" w:lineRule="auto"/>
    </w:pPr>
    <w:rPr>
      <w:rFonts w:ascii="Segoe UI" w:hAnsi="Segoe UI" w:cs="Segoe UI"/>
      <w:szCs w:val="18"/>
    </w:rPr>
  </w:style>
  <w:style w:type="paragraph" w:styleId="14">
    <w:name w:val="Block Text"/>
    <w:basedOn w:val="1"/>
    <w:semiHidden/>
    <w:unhideWhenUsed/>
    <w:qFormat/>
    <w:uiPriority w:val="99"/>
    <w:pPr>
      <w:pBdr>
        <w:top w:val="single" w:color="366091" w:themeColor="accent1" w:themeShade="BF" w:sz="2" w:space="10"/>
        <w:left w:val="single" w:color="366091" w:themeColor="accent1" w:themeShade="BF" w:sz="2" w:space="10"/>
        <w:bottom w:val="single" w:color="366091" w:themeColor="accent1" w:themeShade="BF" w:sz="2" w:space="10"/>
        <w:right w:val="single" w:color="366091" w:themeColor="accent1" w:themeShade="BF" w:sz="2" w:space="10"/>
      </w:pBdr>
      <w:ind w:left="1152" w:right="1152"/>
    </w:pPr>
    <w:rPr>
      <w:i/>
      <w:iCs/>
      <w:color w:val="376092" w:themeColor="accent1" w:themeShade="BF"/>
    </w:rPr>
  </w:style>
  <w:style w:type="paragraph" w:styleId="15">
    <w:name w:val="Body Text"/>
    <w:basedOn w:val="1"/>
    <w:link w:val="268"/>
    <w:semiHidden/>
    <w:unhideWhenUsed/>
    <w:uiPriority w:val="99"/>
    <w:pPr>
      <w:spacing w:after="120"/>
    </w:pPr>
  </w:style>
  <w:style w:type="paragraph" w:styleId="16">
    <w:name w:val="Body Text 2"/>
    <w:basedOn w:val="1"/>
    <w:link w:val="292"/>
    <w:semiHidden/>
    <w:unhideWhenUsed/>
    <w:uiPriority w:val="99"/>
    <w:pPr>
      <w:spacing w:after="120" w:line="480" w:lineRule="auto"/>
    </w:pPr>
  </w:style>
  <w:style w:type="paragraph" w:styleId="17">
    <w:name w:val="Body Text 3"/>
    <w:basedOn w:val="1"/>
    <w:link w:val="267"/>
    <w:semiHidden/>
    <w:unhideWhenUsed/>
    <w:uiPriority w:val="99"/>
    <w:pPr>
      <w:spacing w:after="120"/>
    </w:pPr>
    <w:rPr>
      <w:szCs w:val="16"/>
    </w:rPr>
  </w:style>
  <w:style w:type="paragraph" w:styleId="18">
    <w:name w:val="Body Text First Indent"/>
    <w:basedOn w:val="15"/>
    <w:link w:val="293"/>
    <w:semiHidden/>
    <w:unhideWhenUsed/>
    <w:uiPriority w:val="99"/>
    <w:pPr>
      <w:spacing w:after="0"/>
      <w:ind w:firstLine="360"/>
    </w:pPr>
  </w:style>
  <w:style w:type="paragraph" w:styleId="19">
    <w:name w:val="Body Text Indent"/>
    <w:basedOn w:val="1"/>
    <w:link w:val="269"/>
    <w:semiHidden/>
    <w:unhideWhenUsed/>
    <w:uiPriority w:val="99"/>
    <w:pPr>
      <w:spacing w:after="120"/>
      <w:ind w:left="283"/>
    </w:pPr>
  </w:style>
  <w:style w:type="paragraph" w:styleId="20">
    <w:name w:val="Body Text First Indent 2"/>
    <w:basedOn w:val="19"/>
    <w:link w:val="294"/>
    <w:semiHidden/>
    <w:unhideWhenUsed/>
    <w:uiPriority w:val="99"/>
    <w:pPr>
      <w:spacing w:after="0"/>
      <w:ind w:left="360" w:firstLine="360"/>
    </w:pPr>
  </w:style>
  <w:style w:type="paragraph" w:styleId="21">
    <w:name w:val="Body Text Indent 2"/>
    <w:basedOn w:val="1"/>
    <w:link w:val="295"/>
    <w:semiHidden/>
    <w:unhideWhenUsed/>
    <w:uiPriority w:val="99"/>
    <w:pPr>
      <w:spacing w:after="120" w:line="480" w:lineRule="auto"/>
      <w:ind w:left="360"/>
    </w:pPr>
  </w:style>
  <w:style w:type="paragraph" w:styleId="22">
    <w:name w:val="Body Text Indent 3"/>
    <w:basedOn w:val="1"/>
    <w:link w:val="270"/>
    <w:semiHidden/>
    <w:unhideWhenUsed/>
    <w:uiPriority w:val="99"/>
    <w:pPr>
      <w:spacing w:after="120"/>
      <w:ind w:left="283"/>
    </w:pPr>
    <w:rPr>
      <w:szCs w:val="16"/>
    </w:rPr>
  </w:style>
  <w:style w:type="paragraph" w:styleId="23">
    <w:name w:val="caption"/>
    <w:basedOn w:val="1"/>
    <w:next w:val="1"/>
    <w:semiHidden/>
    <w:unhideWhenUsed/>
    <w:qFormat/>
    <w:uiPriority w:val="35"/>
    <w:pPr>
      <w:spacing w:after="200" w:line="240" w:lineRule="auto"/>
    </w:pPr>
    <w:rPr>
      <w:i/>
      <w:iCs/>
      <w:color w:val="1F497D" w:themeColor="text2"/>
      <w:szCs w:val="18"/>
      <w14:textFill>
        <w14:solidFill>
          <w14:schemeClr w14:val="tx2"/>
        </w14:solidFill>
      </w14:textFill>
    </w:rPr>
  </w:style>
  <w:style w:type="paragraph" w:styleId="24">
    <w:name w:val="Closing"/>
    <w:basedOn w:val="1"/>
    <w:link w:val="296"/>
    <w:semiHidden/>
    <w:unhideWhenUsed/>
    <w:qFormat/>
    <w:uiPriority w:val="1"/>
    <w:pPr>
      <w:spacing w:line="240" w:lineRule="auto"/>
      <w:ind w:left="4320"/>
    </w:pPr>
  </w:style>
  <w:style w:type="character" w:styleId="25">
    <w:name w:val="annotation reference"/>
    <w:basedOn w:val="11"/>
    <w:semiHidden/>
    <w:unhideWhenUsed/>
    <w:uiPriority w:val="99"/>
    <w:rPr>
      <w:szCs w:val="16"/>
    </w:rPr>
  </w:style>
  <w:style w:type="paragraph" w:styleId="26">
    <w:name w:val="annotation text"/>
    <w:basedOn w:val="1"/>
    <w:link w:val="271"/>
    <w:semiHidden/>
    <w:unhideWhenUsed/>
    <w:uiPriority w:val="99"/>
    <w:pPr>
      <w:spacing w:line="240" w:lineRule="auto"/>
    </w:pPr>
  </w:style>
  <w:style w:type="paragraph" w:styleId="27">
    <w:name w:val="annotation subject"/>
    <w:basedOn w:val="26"/>
    <w:next w:val="26"/>
    <w:link w:val="272"/>
    <w:semiHidden/>
    <w:unhideWhenUsed/>
    <w:uiPriority w:val="99"/>
    <w:rPr>
      <w:b/>
      <w:bCs/>
    </w:rPr>
  </w:style>
  <w:style w:type="paragraph" w:styleId="28">
    <w:name w:val="Date"/>
    <w:basedOn w:val="1"/>
    <w:next w:val="1"/>
    <w:link w:val="297"/>
    <w:semiHidden/>
    <w:unhideWhenUsed/>
    <w:qFormat/>
    <w:uiPriority w:val="1"/>
  </w:style>
  <w:style w:type="paragraph" w:styleId="29">
    <w:name w:val="Document Map"/>
    <w:basedOn w:val="1"/>
    <w:link w:val="273"/>
    <w:semiHidden/>
    <w:unhideWhenUsed/>
    <w:uiPriority w:val="99"/>
    <w:pPr>
      <w:spacing w:line="240" w:lineRule="auto"/>
    </w:pPr>
    <w:rPr>
      <w:rFonts w:ascii="Segoe UI" w:hAnsi="Segoe UI" w:cs="Segoe UI"/>
      <w:szCs w:val="16"/>
    </w:rPr>
  </w:style>
  <w:style w:type="paragraph" w:styleId="30">
    <w:name w:val="E-mail Signature"/>
    <w:basedOn w:val="1"/>
    <w:link w:val="298"/>
    <w:semiHidden/>
    <w:unhideWhenUsed/>
    <w:uiPriority w:val="99"/>
    <w:pPr>
      <w:spacing w:line="240" w:lineRule="auto"/>
    </w:pPr>
  </w:style>
  <w:style w:type="character" w:styleId="31">
    <w:name w:val="Emphasis"/>
    <w:basedOn w:val="11"/>
    <w:semiHidden/>
    <w:unhideWhenUsed/>
    <w:qFormat/>
    <w:uiPriority w:val="20"/>
    <w:rPr>
      <w:i/>
      <w:iCs/>
    </w:rPr>
  </w:style>
  <w:style w:type="character" w:styleId="32">
    <w:name w:val="endnote reference"/>
    <w:basedOn w:val="11"/>
    <w:semiHidden/>
    <w:unhideWhenUsed/>
    <w:uiPriority w:val="99"/>
    <w:rPr>
      <w:vertAlign w:val="superscript"/>
    </w:rPr>
  </w:style>
  <w:style w:type="paragraph" w:styleId="33">
    <w:name w:val="endnote text"/>
    <w:basedOn w:val="1"/>
    <w:link w:val="274"/>
    <w:semiHidden/>
    <w:unhideWhenUsed/>
    <w:uiPriority w:val="99"/>
    <w:pPr>
      <w:spacing w:line="240" w:lineRule="auto"/>
    </w:pPr>
  </w:style>
  <w:style w:type="paragraph" w:styleId="34">
    <w:name w:val="envelope address"/>
    <w:basedOn w:val="1"/>
    <w:semiHidden/>
    <w:unhideWhenUsed/>
    <w:uiPriority w:val="99"/>
    <w:pPr>
      <w:framePr w:w="7920" w:h="1980" w:hRule="exact" w:hSpace="180" w:wrap="auto" w:vAnchor="margin" w:hAnchor="page" w:xAlign="center" w:yAlign="bottom"/>
      <w:spacing w:line="240" w:lineRule="auto"/>
      <w:ind w:left="2880"/>
    </w:pPr>
    <w:rPr>
      <w:rFonts w:asciiTheme="majorHAnsi" w:hAnsiTheme="majorHAnsi" w:eastAsiaTheme="majorEastAsia" w:cstheme="majorBidi"/>
      <w:sz w:val="24"/>
      <w:szCs w:val="24"/>
    </w:rPr>
  </w:style>
  <w:style w:type="paragraph" w:styleId="35">
    <w:name w:val="envelope return"/>
    <w:basedOn w:val="1"/>
    <w:semiHidden/>
    <w:unhideWhenUsed/>
    <w:uiPriority w:val="99"/>
    <w:pPr>
      <w:spacing w:line="240" w:lineRule="auto"/>
    </w:pPr>
    <w:rPr>
      <w:rFonts w:asciiTheme="majorHAnsi" w:hAnsiTheme="majorHAnsi" w:eastAsiaTheme="majorEastAsia" w:cstheme="majorBidi"/>
    </w:rPr>
  </w:style>
  <w:style w:type="character" w:styleId="36">
    <w:name w:val="FollowedHyperlink"/>
    <w:basedOn w:val="11"/>
    <w:semiHidden/>
    <w:unhideWhenUsed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paragraph" w:styleId="37">
    <w:name w:val="footer"/>
    <w:basedOn w:val="1"/>
    <w:link w:val="290"/>
    <w:unhideWhenUsed/>
    <w:uiPriority w:val="99"/>
    <w:pPr>
      <w:spacing w:line="240" w:lineRule="auto"/>
    </w:pPr>
  </w:style>
  <w:style w:type="character" w:styleId="38">
    <w:name w:val="footnote reference"/>
    <w:basedOn w:val="11"/>
    <w:semiHidden/>
    <w:unhideWhenUsed/>
    <w:uiPriority w:val="99"/>
    <w:rPr>
      <w:vertAlign w:val="superscript"/>
    </w:rPr>
  </w:style>
  <w:style w:type="paragraph" w:styleId="39">
    <w:name w:val="footnote text"/>
    <w:basedOn w:val="1"/>
    <w:link w:val="275"/>
    <w:semiHidden/>
    <w:unhideWhenUsed/>
    <w:uiPriority w:val="99"/>
    <w:pPr>
      <w:spacing w:line="240" w:lineRule="auto"/>
    </w:pPr>
  </w:style>
  <w:style w:type="paragraph" w:styleId="40">
    <w:name w:val="header"/>
    <w:basedOn w:val="1"/>
    <w:link w:val="289"/>
    <w:unhideWhenUsed/>
    <w:uiPriority w:val="99"/>
    <w:pPr>
      <w:spacing w:line="240" w:lineRule="auto"/>
    </w:pPr>
  </w:style>
  <w:style w:type="character" w:styleId="41">
    <w:name w:val="HTML Acronym"/>
    <w:basedOn w:val="11"/>
    <w:semiHidden/>
    <w:unhideWhenUsed/>
    <w:uiPriority w:val="99"/>
  </w:style>
  <w:style w:type="paragraph" w:styleId="42">
    <w:name w:val="HTML Address"/>
    <w:basedOn w:val="1"/>
    <w:link w:val="351"/>
    <w:semiHidden/>
    <w:unhideWhenUsed/>
    <w:uiPriority w:val="99"/>
    <w:pPr>
      <w:spacing w:line="240" w:lineRule="auto"/>
    </w:pPr>
    <w:rPr>
      <w:i/>
      <w:iCs/>
    </w:rPr>
  </w:style>
  <w:style w:type="character" w:styleId="43">
    <w:name w:val="HTML Cite"/>
    <w:basedOn w:val="11"/>
    <w:semiHidden/>
    <w:unhideWhenUsed/>
    <w:uiPriority w:val="99"/>
    <w:rPr>
      <w:i/>
      <w:iCs/>
    </w:rPr>
  </w:style>
  <w:style w:type="character" w:styleId="44">
    <w:name w:val="HTML Code"/>
    <w:basedOn w:val="11"/>
    <w:semiHidden/>
    <w:unhideWhenUsed/>
    <w:uiPriority w:val="99"/>
    <w:rPr>
      <w:rFonts w:ascii="Consolas" w:hAnsi="Consolas"/>
      <w:szCs w:val="20"/>
    </w:rPr>
  </w:style>
  <w:style w:type="character" w:styleId="45">
    <w:name w:val="HTML Definition"/>
    <w:basedOn w:val="11"/>
    <w:semiHidden/>
    <w:unhideWhenUsed/>
    <w:uiPriority w:val="99"/>
    <w:rPr>
      <w:i/>
      <w:iCs/>
    </w:rPr>
  </w:style>
  <w:style w:type="character" w:styleId="46">
    <w:name w:val="HTML Keyboard"/>
    <w:basedOn w:val="11"/>
    <w:semiHidden/>
    <w:unhideWhenUsed/>
    <w:uiPriority w:val="99"/>
    <w:rPr>
      <w:rFonts w:ascii="Consolas" w:hAnsi="Consolas"/>
      <w:szCs w:val="20"/>
    </w:rPr>
  </w:style>
  <w:style w:type="paragraph" w:styleId="47">
    <w:name w:val="HTML Preformatted"/>
    <w:basedOn w:val="1"/>
    <w:link w:val="276"/>
    <w:semiHidden/>
    <w:unhideWhenUsed/>
    <w:uiPriority w:val="99"/>
    <w:pPr>
      <w:spacing w:line="240" w:lineRule="auto"/>
    </w:pPr>
    <w:rPr>
      <w:rFonts w:ascii="Consolas" w:hAnsi="Consolas"/>
    </w:rPr>
  </w:style>
  <w:style w:type="character" w:styleId="48">
    <w:name w:val="HTML Sample"/>
    <w:basedOn w:val="11"/>
    <w:semiHidden/>
    <w:unhideWhenUsed/>
    <w:uiPriority w:val="99"/>
    <w:rPr>
      <w:rFonts w:ascii="Consolas" w:hAnsi="Consolas"/>
      <w:szCs w:val="24"/>
    </w:rPr>
  </w:style>
  <w:style w:type="character" w:styleId="49">
    <w:name w:val="HTML Typewriter"/>
    <w:basedOn w:val="11"/>
    <w:semiHidden/>
    <w:unhideWhenUsed/>
    <w:uiPriority w:val="99"/>
    <w:rPr>
      <w:rFonts w:ascii="Consolas" w:hAnsi="Consolas"/>
      <w:szCs w:val="20"/>
    </w:rPr>
  </w:style>
  <w:style w:type="character" w:styleId="50">
    <w:name w:val="HTML Variable"/>
    <w:basedOn w:val="11"/>
    <w:semiHidden/>
    <w:unhideWhenUsed/>
    <w:uiPriority w:val="99"/>
    <w:rPr>
      <w:i/>
      <w:iCs/>
    </w:rPr>
  </w:style>
  <w:style w:type="character" w:styleId="51">
    <w:name w:val="Hyperlink"/>
    <w:basedOn w:val="11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52">
    <w:name w:val="index 1"/>
    <w:basedOn w:val="1"/>
    <w:next w:val="1"/>
    <w:autoRedefine/>
    <w:semiHidden/>
    <w:unhideWhenUsed/>
    <w:uiPriority w:val="99"/>
    <w:pPr>
      <w:spacing w:line="240" w:lineRule="auto"/>
      <w:ind w:left="220" w:hanging="220"/>
    </w:pPr>
  </w:style>
  <w:style w:type="paragraph" w:styleId="53">
    <w:name w:val="index 2"/>
    <w:basedOn w:val="1"/>
    <w:next w:val="1"/>
    <w:autoRedefine/>
    <w:semiHidden/>
    <w:unhideWhenUsed/>
    <w:uiPriority w:val="99"/>
    <w:pPr>
      <w:spacing w:line="240" w:lineRule="auto"/>
      <w:ind w:left="440" w:hanging="220"/>
    </w:pPr>
  </w:style>
  <w:style w:type="paragraph" w:styleId="54">
    <w:name w:val="index 3"/>
    <w:basedOn w:val="1"/>
    <w:next w:val="1"/>
    <w:autoRedefine/>
    <w:semiHidden/>
    <w:unhideWhenUsed/>
    <w:uiPriority w:val="99"/>
    <w:pPr>
      <w:spacing w:line="240" w:lineRule="auto"/>
      <w:ind w:left="660" w:hanging="220"/>
    </w:pPr>
  </w:style>
  <w:style w:type="paragraph" w:styleId="55">
    <w:name w:val="index 4"/>
    <w:basedOn w:val="1"/>
    <w:next w:val="1"/>
    <w:autoRedefine/>
    <w:semiHidden/>
    <w:unhideWhenUsed/>
    <w:uiPriority w:val="99"/>
    <w:pPr>
      <w:spacing w:line="240" w:lineRule="auto"/>
      <w:ind w:left="880" w:hanging="220"/>
    </w:pPr>
  </w:style>
  <w:style w:type="paragraph" w:styleId="56">
    <w:name w:val="index 5"/>
    <w:basedOn w:val="1"/>
    <w:next w:val="1"/>
    <w:autoRedefine/>
    <w:semiHidden/>
    <w:unhideWhenUsed/>
    <w:uiPriority w:val="99"/>
    <w:pPr>
      <w:spacing w:line="240" w:lineRule="auto"/>
      <w:ind w:left="1100" w:hanging="220"/>
    </w:pPr>
  </w:style>
  <w:style w:type="paragraph" w:styleId="57">
    <w:name w:val="index 6"/>
    <w:basedOn w:val="1"/>
    <w:next w:val="1"/>
    <w:autoRedefine/>
    <w:semiHidden/>
    <w:unhideWhenUsed/>
    <w:uiPriority w:val="99"/>
    <w:pPr>
      <w:spacing w:line="240" w:lineRule="auto"/>
      <w:ind w:left="1320" w:hanging="220"/>
    </w:pPr>
  </w:style>
  <w:style w:type="paragraph" w:styleId="58">
    <w:name w:val="index 7"/>
    <w:basedOn w:val="1"/>
    <w:next w:val="1"/>
    <w:autoRedefine/>
    <w:semiHidden/>
    <w:unhideWhenUsed/>
    <w:uiPriority w:val="99"/>
    <w:pPr>
      <w:spacing w:line="240" w:lineRule="auto"/>
      <w:ind w:left="1540" w:hanging="220"/>
    </w:pPr>
  </w:style>
  <w:style w:type="paragraph" w:styleId="59">
    <w:name w:val="index 8"/>
    <w:basedOn w:val="1"/>
    <w:next w:val="1"/>
    <w:autoRedefine/>
    <w:semiHidden/>
    <w:unhideWhenUsed/>
    <w:uiPriority w:val="99"/>
    <w:pPr>
      <w:spacing w:line="240" w:lineRule="auto"/>
      <w:ind w:left="1760" w:hanging="220"/>
    </w:pPr>
  </w:style>
  <w:style w:type="paragraph" w:styleId="60">
    <w:name w:val="index 9"/>
    <w:basedOn w:val="1"/>
    <w:next w:val="1"/>
    <w:autoRedefine/>
    <w:semiHidden/>
    <w:unhideWhenUsed/>
    <w:uiPriority w:val="99"/>
    <w:pPr>
      <w:spacing w:line="240" w:lineRule="auto"/>
      <w:ind w:left="1980" w:hanging="220"/>
    </w:pPr>
  </w:style>
  <w:style w:type="paragraph" w:styleId="61">
    <w:name w:val="index heading"/>
    <w:basedOn w:val="1"/>
    <w:next w:val="52"/>
    <w:semiHidden/>
    <w:unhideWhenUsed/>
    <w:uiPriority w:val="99"/>
    <w:rPr>
      <w:rFonts w:asciiTheme="majorHAnsi" w:hAnsiTheme="majorHAnsi" w:eastAsiaTheme="majorEastAsia" w:cstheme="majorBidi"/>
      <w:b/>
      <w:bCs/>
    </w:rPr>
  </w:style>
  <w:style w:type="character" w:styleId="62">
    <w:name w:val="line number"/>
    <w:basedOn w:val="11"/>
    <w:semiHidden/>
    <w:unhideWhenUsed/>
    <w:uiPriority w:val="99"/>
  </w:style>
  <w:style w:type="paragraph" w:styleId="63">
    <w:name w:val="List"/>
    <w:basedOn w:val="1"/>
    <w:semiHidden/>
    <w:unhideWhenUsed/>
    <w:uiPriority w:val="99"/>
    <w:pPr>
      <w:ind w:left="360" w:hanging="360"/>
      <w:contextualSpacing/>
    </w:pPr>
  </w:style>
  <w:style w:type="paragraph" w:styleId="64">
    <w:name w:val="List 2"/>
    <w:basedOn w:val="1"/>
    <w:semiHidden/>
    <w:unhideWhenUsed/>
    <w:uiPriority w:val="99"/>
    <w:pPr>
      <w:ind w:left="720" w:hanging="360"/>
      <w:contextualSpacing/>
    </w:pPr>
  </w:style>
  <w:style w:type="paragraph" w:styleId="65">
    <w:name w:val="List 3"/>
    <w:basedOn w:val="1"/>
    <w:semiHidden/>
    <w:unhideWhenUsed/>
    <w:uiPriority w:val="99"/>
    <w:pPr>
      <w:ind w:left="1080" w:hanging="360"/>
      <w:contextualSpacing/>
    </w:pPr>
  </w:style>
  <w:style w:type="paragraph" w:styleId="66">
    <w:name w:val="List 4"/>
    <w:basedOn w:val="1"/>
    <w:semiHidden/>
    <w:unhideWhenUsed/>
    <w:uiPriority w:val="99"/>
    <w:pPr>
      <w:ind w:left="1440" w:hanging="360"/>
      <w:contextualSpacing/>
    </w:pPr>
  </w:style>
  <w:style w:type="paragraph" w:styleId="67">
    <w:name w:val="List 5"/>
    <w:basedOn w:val="1"/>
    <w:semiHidden/>
    <w:unhideWhenUsed/>
    <w:uiPriority w:val="99"/>
    <w:pPr>
      <w:ind w:left="1800" w:hanging="360"/>
      <w:contextualSpacing/>
    </w:pPr>
  </w:style>
  <w:style w:type="paragraph" w:styleId="68">
    <w:name w:val="List Bullet"/>
    <w:basedOn w:val="1"/>
    <w:semiHidden/>
    <w:unhideWhenUsed/>
    <w:uiPriority w:val="99"/>
    <w:pPr>
      <w:numPr>
        <w:ilvl w:val="0"/>
        <w:numId w:val="1"/>
      </w:numPr>
      <w:contextualSpacing/>
    </w:pPr>
  </w:style>
  <w:style w:type="paragraph" w:styleId="69">
    <w:name w:val="List Bullet 2"/>
    <w:basedOn w:val="1"/>
    <w:semiHidden/>
    <w:unhideWhenUsed/>
    <w:uiPriority w:val="99"/>
    <w:pPr>
      <w:numPr>
        <w:ilvl w:val="0"/>
        <w:numId w:val="2"/>
      </w:numPr>
      <w:contextualSpacing/>
    </w:pPr>
  </w:style>
  <w:style w:type="paragraph" w:styleId="70">
    <w:name w:val="List Bullet 3"/>
    <w:basedOn w:val="1"/>
    <w:semiHidden/>
    <w:unhideWhenUsed/>
    <w:uiPriority w:val="99"/>
    <w:pPr>
      <w:numPr>
        <w:ilvl w:val="0"/>
        <w:numId w:val="3"/>
      </w:numPr>
      <w:contextualSpacing/>
    </w:pPr>
  </w:style>
  <w:style w:type="paragraph" w:styleId="71">
    <w:name w:val="List Bullet 4"/>
    <w:basedOn w:val="1"/>
    <w:semiHidden/>
    <w:unhideWhenUsed/>
    <w:uiPriority w:val="99"/>
    <w:pPr>
      <w:numPr>
        <w:ilvl w:val="0"/>
        <w:numId w:val="4"/>
      </w:numPr>
      <w:contextualSpacing/>
    </w:pPr>
  </w:style>
  <w:style w:type="paragraph" w:styleId="72">
    <w:name w:val="List Bullet 5"/>
    <w:basedOn w:val="1"/>
    <w:semiHidden/>
    <w:unhideWhenUsed/>
    <w:uiPriority w:val="99"/>
    <w:pPr>
      <w:numPr>
        <w:ilvl w:val="0"/>
        <w:numId w:val="5"/>
      </w:numPr>
      <w:contextualSpacing/>
    </w:pPr>
  </w:style>
  <w:style w:type="paragraph" w:styleId="73">
    <w:name w:val="List Continue"/>
    <w:basedOn w:val="1"/>
    <w:semiHidden/>
    <w:unhideWhenUsed/>
    <w:uiPriority w:val="99"/>
    <w:pPr>
      <w:spacing w:after="120"/>
      <w:ind w:left="360"/>
      <w:contextualSpacing/>
    </w:pPr>
  </w:style>
  <w:style w:type="paragraph" w:styleId="74">
    <w:name w:val="List Continue 2"/>
    <w:basedOn w:val="1"/>
    <w:semiHidden/>
    <w:unhideWhenUsed/>
    <w:uiPriority w:val="99"/>
    <w:pPr>
      <w:spacing w:after="120"/>
      <w:ind w:left="720"/>
      <w:contextualSpacing/>
    </w:pPr>
  </w:style>
  <w:style w:type="paragraph" w:styleId="75">
    <w:name w:val="List Continue 3"/>
    <w:basedOn w:val="1"/>
    <w:semiHidden/>
    <w:unhideWhenUsed/>
    <w:uiPriority w:val="99"/>
    <w:pPr>
      <w:spacing w:after="120"/>
      <w:ind w:left="1080"/>
      <w:contextualSpacing/>
    </w:pPr>
  </w:style>
  <w:style w:type="paragraph" w:styleId="76">
    <w:name w:val="List Continue 4"/>
    <w:basedOn w:val="1"/>
    <w:semiHidden/>
    <w:unhideWhenUsed/>
    <w:uiPriority w:val="99"/>
    <w:pPr>
      <w:spacing w:after="120"/>
      <w:ind w:left="1440"/>
      <w:contextualSpacing/>
    </w:pPr>
  </w:style>
  <w:style w:type="paragraph" w:styleId="77">
    <w:name w:val="List Continue 5"/>
    <w:basedOn w:val="1"/>
    <w:semiHidden/>
    <w:unhideWhenUsed/>
    <w:uiPriority w:val="99"/>
    <w:pPr>
      <w:spacing w:after="120"/>
      <w:ind w:left="1800"/>
      <w:contextualSpacing/>
    </w:pPr>
  </w:style>
  <w:style w:type="paragraph" w:styleId="78">
    <w:name w:val="List Number"/>
    <w:basedOn w:val="1"/>
    <w:semiHidden/>
    <w:unhideWhenUsed/>
    <w:uiPriority w:val="99"/>
    <w:pPr>
      <w:numPr>
        <w:ilvl w:val="0"/>
        <w:numId w:val="6"/>
      </w:numPr>
      <w:contextualSpacing/>
    </w:pPr>
  </w:style>
  <w:style w:type="paragraph" w:styleId="79">
    <w:name w:val="List Number 2"/>
    <w:basedOn w:val="1"/>
    <w:semiHidden/>
    <w:unhideWhenUsed/>
    <w:uiPriority w:val="99"/>
    <w:pPr>
      <w:numPr>
        <w:ilvl w:val="0"/>
        <w:numId w:val="7"/>
      </w:numPr>
      <w:contextualSpacing/>
    </w:pPr>
  </w:style>
  <w:style w:type="paragraph" w:styleId="80">
    <w:name w:val="List Number 3"/>
    <w:basedOn w:val="1"/>
    <w:semiHidden/>
    <w:unhideWhenUsed/>
    <w:uiPriority w:val="99"/>
    <w:pPr>
      <w:numPr>
        <w:ilvl w:val="0"/>
        <w:numId w:val="8"/>
      </w:numPr>
      <w:contextualSpacing/>
    </w:pPr>
  </w:style>
  <w:style w:type="paragraph" w:styleId="81">
    <w:name w:val="List Number 4"/>
    <w:basedOn w:val="1"/>
    <w:semiHidden/>
    <w:unhideWhenUsed/>
    <w:uiPriority w:val="99"/>
    <w:pPr>
      <w:numPr>
        <w:ilvl w:val="0"/>
        <w:numId w:val="9"/>
      </w:numPr>
      <w:contextualSpacing/>
    </w:pPr>
  </w:style>
  <w:style w:type="paragraph" w:styleId="82">
    <w:name w:val="List Number 5"/>
    <w:basedOn w:val="1"/>
    <w:semiHidden/>
    <w:unhideWhenUsed/>
    <w:uiPriority w:val="99"/>
    <w:pPr>
      <w:numPr>
        <w:ilvl w:val="0"/>
        <w:numId w:val="10"/>
      </w:numPr>
      <w:contextualSpacing/>
    </w:pPr>
  </w:style>
  <w:style w:type="paragraph" w:styleId="83">
    <w:name w:val="macro"/>
    <w:link w:val="277"/>
    <w:semiHidden/>
    <w:unhideWhenUsed/>
    <w:uiPriority w:val="9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76" w:lineRule="auto"/>
    </w:pPr>
    <w:rPr>
      <w:rFonts w:ascii="Consolas" w:hAnsi="Consolas" w:eastAsiaTheme="minorEastAsia" w:cstheme="minorBidi"/>
      <w:spacing w:val="4"/>
      <w:sz w:val="22"/>
      <w:szCs w:val="20"/>
      <w:lang w:val="en-US" w:eastAsia="ja-JP" w:bidi="ar-SA"/>
    </w:rPr>
  </w:style>
  <w:style w:type="paragraph" w:styleId="84">
    <w:name w:val="Message Header"/>
    <w:basedOn w:val="1"/>
    <w:link w:val="400"/>
    <w:semiHidden/>
    <w:unhideWhenUsed/>
    <w:uiPriority w:val="99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line="240" w:lineRule="auto"/>
      <w:ind w:left="1080" w:hanging="1080"/>
    </w:pPr>
    <w:rPr>
      <w:rFonts w:asciiTheme="majorHAnsi" w:hAnsiTheme="majorHAnsi" w:eastAsiaTheme="majorEastAsia" w:cstheme="majorBidi"/>
      <w:sz w:val="24"/>
      <w:szCs w:val="24"/>
    </w:rPr>
  </w:style>
  <w:style w:type="paragraph" w:styleId="85">
    <w:name w:val="Normal (Web)"/>
    <w:basedOn w:val="1"/>
    <w:semiHidden/>
    <w:unhideWhenUsed/>
    <w:uiPriority w:val="99"/>
    <w:rPr>
      <w:rFonts w:ascii="Times New Roman" w:hAnsi="Times New Roman" w:cs="Times New Roman"/>
      <w:sz w:val="24"/>
      <w:szCs w:val="24"/>
    </w:rPr>
  </w:style>
  <w:style w:type="paragraph" w:styleId="86">
    <w:name w:val="Normal Indent"/>
    <w:basedOn w:val="1"/>
    <w:semiHidden/>
    <w:unhideWhenUsed/>
    <w:uiPriority w:val="99"/>
    <w:pPr>
      <w:ind w:left="720"/>
    </w:pPr>
  </w:style>
  <w:style w:type="paragraph" w:styleId="87">
    <w:name w:val="Note Heading"/>
    <w:basedOn w:val="1"/>
    <w:next w:val="1"/>
    <w:link w:val="402"/>
    <w:semiHidden/>
    <w:unhideWhenUsed/>
    <w:uiPriority w:val="99"/>
    <w:pPr>
      <w:spacing w:line="240" w:lineRule="auto"/>
    </w:pPr>
  </w:style>
  <w:style w:type="character" w:styleId="88">
    <w:name w:val="page number"/>
    <w:basedOn w:val="11"/>
    <w:semiHidden/>
    <w:unhideWhenUsed/>
    <w:uiPriority w:val="99"/>
  </w:style>
  <w:style w:type="paragraph" w:styleId="89">
    <w:name w:val="Plain Text"/>
    <w:basedOn w:val="1"/>
    <w:link w:val="278"/>
    <w:semiHidden/>
    <w:unhideWhenUsed/>
    <w:uiPriority w:val="99"/>
    <w:pPr>
      <w:spacing w:line="240" w:lineRule="auto"/>
    </w:pPr>
    <w:rPr>
      <w:rFonts w:ascii="Consolas" w:hAnsi="Consolas"/>
      <w:szCs w:val="21"/>
    </w:rPr>
  </w:style>
  <w:style w:type="paragraph" w:styleId="90">
    <w:name w:val="Salutation"/>
    <w:basedOn w:val="1"/>
    <w:next w:val="1"/>
    <w:link w:val="407"/>
    <w:semiHidden/>
    <w:unhideWhenUsed/>
    <w:qFormat/>
    <w:uiPriority w:val="1"/>
  </w:style>
  <w:style w:type="paragraph" w:styleId="91">
    <w:name w:val="Signature"/>
    <w:basedOn w:val="1"/>
    <w:link w:val="408"/>
    <w:semiHidden/>
    <w:unhideWhenUsed/>
    <w:qFormat/>
    <w:uiPriority w:val="1"/>
    <w:pPr>
      <w:spacing w:line="240" w:lineRule="auto"/>
      <w:ind w:left="4320"/>
    </w:pPr>
  </w:style>
  <w:style w:type="character" w:styleId="92">
    <w:name w:val="Strong"/>
    <w:basedOn w:val="11"/>
    <w:semiHidden/>
    <w:unhideWhenUsed/>
    <w:qFormat/>
    <w:uiPriority w:val="22"/>
    <w:rPr>
      <w:b/>
      <w:bCs/>
    </w:rPr>
  </w:style>
  <w:style w:type="paragraph" w:styleId="93">
    <w:name w:val="Subtitle"/>
    <w:basedOn w:val="1"/>
    <w:link w:val="257"/>
    <w:semiHidden/>
    <w:unhideWhenUsed/>
    <w:qFormat/>
    <w:uiPriority w:val="11"/>
    <w:pPr>
      <w:spacing w:after="160"/>
      <w:contextualSpacing/>
    </w:pPr>
    <w:rPr>
      <w:color w:val="595959" w:themeColor="text1" w:themeTint="A6"/>
      <w:spacing w:val="15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94">
    <w:name w:val="Table 3D effects 1"/>
    <w:basedOn w:val="12"/>
    <w:semiHidden/>
    <w:unhideWhenUsed/>
    <w:uiPriority w:val="99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left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semiHidden/>
    <w:unhideWhenUsed/>
    <w:uiPriority w:val="99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semiHidden/>
    <w:unhideWhenUsed/>
    <w:uiPriority w:val="9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semiHidden/>
    <w:unhideWhenUsed/>
    <w:uiPriority w:val="99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semiHidden/>
    <w:unhideWhenUsed/>
    <w:uiPriority w:val="99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semiHidden/>
    <w:unhideWhenUsed/>
    <w:uiPriority w:val="99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semiHidden/>
    <w:unhideWhenUsed/>
    <w:uiPriority w:val="99"/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semiHidden/>
    <w:unhideWhenUsed/>
    <w:uiPriority w:val="99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semiHidden/>
    <w:unhideWhenUsed/>
    <w:uiPriority w:val="99"/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semiHidden/>
    <w:unhideWhenUsed/>
    <w:uiPriority w:val="99"/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semiHidden/>
    <w:unhideWhenUsed/>
    <w:uiPriority w:val="99"/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semiHidden/>
    <w:unhideWhenUsed/>
    <w:uiPriority w:val="99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semiHidden/>
    <w:unhideWhenUsed/>
    <w:uiPriority w:val="99"/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semiHidden/>
    <w:unhideWhenUsed/>
    <w:uiPriority w:val="99"/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semiHidden/>
    <w:unhideWhenUsed/>
    <w:uiPriority w:val="99"/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semiHidden/>
    <w:unhideWhenUsed/>
    <w:uiPriority w:val="99"/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semiHidden/>
    <w:unhideWhenUsed/>
    <w:uiPriority w:val="99"/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59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blStylePr w:type="firstRow">
      <w:tcPr>
        <w:tcBorders>
          <w:top w:val="single" w:color="auto" w:sz="4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Vert">
      <w:tcPr>
        <w:tcBorders>
          <w:top w:val="nil"/>
          <w:left w:val="nil"/>
          <w:bottom w:val="single" w:color="auto" w:sz="4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cPr>
        <w:tcBorders>
          <w:top w:val="nil"/>
          <w:left w:val="nil"/>
          <w:bottom w:val="single" w:color="auto" w:sz="4" w:space="0"/>
          <w:right w:val="nil"/>
          <w:insideH w:val="single" w:sz="4" w:space="0"/>
          <w:insideV w:val="nil"/>
          <w:tl2br w:val="nil"/>
          <w:tr2bl w:val="nil"/>
        </w:tcBorders>
      </w:tcPr>
    </w:tblStylePr>
  </w:style>
  <w:style w:type="table" w:styleId="112">
    <w:name w:val="Table Grid 1"/>
    <w:basedOn w:val="12"/>
    <w:semiHidden/>
    <w:unhideWhenUsed/>
    <w:uiPriority w:val="9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semiHidden/>
    <w:unhideWhenUsed/>
    <w:uiPriority w:val="99"/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semiHidden/>
    <w:unhideWhenUsed/>
    <w:uiPriority w:val="99"/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semiHidden/>
    <w:unhideWhenUsed/>
    <w:uiPriority w:val="99"/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semiHidden/>
    <w:unhideWhenUsed/>
    <w:uiPriority w:val="99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semiHidden/>
    <w:unhideWhenUsed/>
    <w:uiPriority w:val="99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semiHidden/>
    <w:unhideWhenUsed/>
    <w:uiPriority w:val="99"/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semiHidden/>
    <w:unhideWhenUsed/>
    <w:uiPriority w:val="99"/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semiHidden/>
    <w:unhideWhenUsed/>
    <w:uiPriority w:val="99"/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semiHidden/>
    <w:unhideWhenUsed/>
    <w:uiPriority w:val="99"/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semiHidden/>
    <w:unhideWhenUsed/>
    <w:uiPriority w:val="99"/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semiHidden/>
    <w:unhideWhenUsed/>
    <w:uiPriority w:val="99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semiHidden/>
    <w:unhideWhenUsed/>
    <w:uiPriority w:val="9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semiHidden/>
    <w:unhideWhenUsed/>
    <w:uiPriority w:val="9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semiHidden/>
    <w:unhideWhenUsed/>
    <w:uiPriority w:val="99"/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semiHidden/>
    <w:unhideWhenUsed/>
    <w:uiPriority w:val="9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semiHidden/>
    <w:unhideWhenUsed/>
    <w:uiPriority w:val="99"/>
    <w:pPr>
      <w:ind w:left="220" w:hanging="220"/>
    </w:pPr>
  </w:style>
  <w:style w:type="paragraph" w:styleId="129">
    <w:name w:val="table of figures"/>
    <w:basedOn w:val="1"/>
    <w:next w:val="1"/>
    <w:semiHidden/>
    <w:unhideWhenUsed/>
    <w:uiPriority w:val="99"/>
  </w:style>
  <w:style w:type="table" w:styleId="130">
    <w:name w:val="Table Professional"/>
    <w:basedOn w:val="12"/>
    <w:semiHidden/>
    <w:unhideWhenUsed/>
    <w:uiPriority w:val="9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semiHidden/>
    <w:unhideWhenUsed/>
    <w:uiPriority w:val="99"/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semiHidden/>
    <w:unhideWhenUsed/>
    <w:uiPriority w:val="99"/>
    <w:tblPr/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semiHidden/>
    <w:unhideWhenUsed/>
    <w:uiPriority w:val="99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semiHidden/>
    <w:unhideWhenUsed/>
    <w:uiPriority w:val="99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bottom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semiHidden/>
    <w:unhideWhenUsed/>
    <w:uiPriority w:val="99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semiHidden/>
    <w:unhideWhenUsed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semiHidden/>
    <w:unhideWhenUsed/>
    <w:uiPriority w:val="99"/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semiHidden/>
    <w:unhideWhenUsed/>
    <w:uiPriority w:val="99"/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semiHidden/>
    <w:unhideWhenUsed/>
    <w:uiPriority w:val="99"/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link w:val="256"/>
    <w:semiHidden/>
    <w:unhideWhenUsed/>
    <w:qFormat/>
    <w:uiPriority w:val="10"/>
    <w:pPr>
      <w:spacing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1">
    <w:name w:val="toa heading"/>
    <w:basedOn w:val="1"/>
    <w:next w:val="1"/>
    <w:semiHidden/>
    <w:unhideWhenUsed/>
    <w:uiPriority w:val="99"/>
    <w:pPr>
      <w:spacing w:before="120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142">
    <w:name w:val="toc 1"/>
    <w:basedOn w:val="1"/>
    <w:next w:val="1"/>
    <w:autoRedefine/>
    <w:semiHidden/>
    <w:unhideWhenUsed/>
    <w:uiPriority w:val="39"/>
    <w:pPr>
      <w:spacing w:after="100"/>
    </w:pPr>
  </w:style>
  <w:style w:type="paragraph" w:styleId="143">
    <w:name w:val="toc 2"/>
    <w:basedOn w:val="1"/>
    <w:next w:val="1"/>
    <w:autoRedefine/>
    <w:semiHidden/>
    <w:unhideWhenUsed/>
    <w:uiPriority w:val="39"/>
    <w:pPr>
      <w:spacing w:after="100"/>
      <w:ind w:left="220"/>
    </w:pPr>
  </w:style>
  <w:style w:type="paragraph" w:styleId="144">
    <w:name w:val="toc 3"/>
    <w:basedOn w:val="1"/>
    <w:next w:val="1"/>
    <w:autoRedefine/>
    <w:semiHidden/>
    <w:unhideWhenUsed/>
    <w:uiPriority w:val="39"/>
    <w:pPr>
      <w:spacing w:after="100"/>
      <w:ind w:left="440"/>
    </w:pPr>
  </w:style>
  <w:style w:type="paragraph" w:styleId="145">
    <w:name w:val="toc 4"/>
    <w:basedOn w:val="1"/>
    <w:next w:val="1"/>
    <w:autoRedefine/>
    <w:semiHidden/>
    <w:unhideWhenUsed/>
    <w:uiPriority w:val="39"/>
    <w:pPr>
      <w:spacing w:after="100"/>
      <w:ind w:left="660"/>
    </w:pPr>
  </w:style>
  <w:style w:type="paragraph" w:styleId="146">
    <w:name w:val="toc 5"/>
    <w:basedOn w:val="1"/>
    <w:next w:val="1"/>
    <w:autoRedefine/>
    <w:semiHidden/>
    <w:unhideWhenUsed/>
    <w:uiPriority w:val="39"/>
    <w:pPr>
      <w:spacing w:after="100"/>
      <w:ind w:left="880"/>
    </w:pPr>
  </w:style>
  <w:style w:type="paragraph" w:styleId="147">
    <w:name w:val="toc 6"/>
    <w:basedOn w:val="1"/>
    <w:next w:val="1"/>
    <w:autoRedefine/>
    <w:semiHidden/>
    <w:unhideWhenUsed/>
    <w:uiPriority w:val="39"/>
    <w:pPr>
      <w:spacing w:after="100"/>
      <w:ind w:left="1100"/>
    </w:pPr>
  </w:style>
  <w:style w:type="paragraph" w:styleId="148">
    <w:name w:val="toc 7"/>
    <w:basedOn w:val="1"/>
    <w:next w:val="1"/>
    <w:autoRedefine/>
    <w:semiHidden/>
    <w:unhideWhenUsed/>
    <w:uiPriority w:val="39"/>
    <w:pPr>
      <w:spacing w:after="100"/>
      <w:ind w:left="1320"/>
    </w:pPr>
  </w:style>
  <w:style w:type="paragraph" w:styleId="149">
    <w:name w:val="toc 8"/>
    <w:basedOn w:val="1"/>
    <w:next w:val="1"/>
    <w:autoRedefine/>
    <w:semiHidden/>
    <w:unhideWhenUsed/>
    <w:uiPriority w:val="39"/>
    <w:pPr>
      <w:spacing w:after="100"/>
      <w:ind w:left="1540"/>
    </w:pPr>
  </w:style>
  <w:style w:type="paragraph" w:styleId="150">
    <w:name w:val="toc 9"/>
    <w:basedOn w:val="1"/>
    <w:next w:val="1"/>
    <w:autoRedefine/>
    <w:semiHidden/>
    <w:unhideWhenUsed/>
    <w:uiPriority w:val="39"/>
    <w:pPr>
      <w:spacing w:after="100"/>
      <w:ind w:left="1760"/>
    </w:pPr>
  </w:style>
  <w:style w:type="table" w:styleId="151">
    <w:name w:val="Light Shading"/>
    <w:basedOn w:val="12"/>
    <w:semiHidden/>
    <w:unhideWhenUsed/>
    <w:uiPriority w:val="60"/>
    <w:pPr>
      <w:spacing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152">
    <w:name w:val="Light Shading Accent 1"/>
    <w:basedOn w:val="12"/>
    <w:semiHidden/>
    <w:unhideWhenUsed/>
    <w:uiPriority w:val="60"/>
    <w:pPr>
      <w:spacing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53">
    <w:name w:val="Light Shading Accent 2"/>
    <w:basedOn w:val="12"/>
    <w:semiHidden/>
    <w:unhideWhenUsed/>
    <w:uiPriority w:val="60"/>
    <w:pPr>
      <w:spacing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154">
    <w:name w:val="Light Shading Accent 3"/>
    <w:basedOn w:val="12"/>
    <w:semiHidden/>
    <w:unhideWhenUsed/>
    <w:uiPriority w:val="60"/>
    <w:pPr>
      <w:spacing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5">
    <w:name w:val="Light Shading Accent 4"/>
    <w:basedOn w:val="12"/>
    <w:semiHidden/>
    <w:unhideWhenUsed/>
    <w:uiPriority w:val="60"/>
    <w:pPr>
      <w:spacing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56">
    <w:name w:val="Light Shading Accent 5"/>
    <w:basedOn w:val="12"/>
    <w:semiHidden/>
    <w:unhideWhenUsed/>
    <w:uiPriority w:val="60"/>
    <w:pPr>
      <w:spacing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157">
    <w:name w:val="Light Shading Accent 6"/>
    <w:basedOn w:val="12"/>
    <w:semiHidden/>
    <w:unhideWhenUsed/>
    <w:uiPriority w:val="60"/>
    <w:pPr>
      <w:spacing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158">
    <w:name w:val="Light List"/>
    <w:basedOn w:val="12"/>
    <w:semiHidden/>
    <w:unhideWhenUsed/>
    <w:uiPriority w:val="61"/>
    <w:pPr>
      <w:spacing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159">
    <w:name w:val="Light List Accent 1"/>
    <w:basedOn w:val="12"/>
    <w:semiHidden/>
    <w:unhideWhenUsed/>
    <w:uiPriority w:val="61"/>
    <w:pPr>
      <w:spacing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160">
    <w:name w:val="Light List Accent 2"/>
    <w:basedOn w:val="12"/>
    <w:semiHidden/>
    <w:unhideWhenUsed/>
    <w:uiPriority w:val="61"/>
    <w:pPr>
      <w:spacing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161">
    <w:name w:val="Light List Accent 3"/>
    <w:basedOn w:val="12"/>
    <w:semiHidden/>
    <w:unhideWhenUsed/>
    <w:uiPriority w:val="61"/>
    <w:pPr>
      <w:spacing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162">
    <w:name w:val="Light List Accent 4"/>
    <w:basedOn w:val="12"/>
    <w:semiHidden/>
    <w:unhideWhenUsed/>
    <w:uiPriority w:val="61"/>
    <w:pPr>
      <w:spacing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163">
    <w:name w:val="Light List Accent 5"/>
    <w:basedOn w:val="12"/>
    <w:semiHidden/>
    <w:unhideWhenUsed/>
    <w:uiPriority w:val="61"/>
    <w:pPr>
      <w:spacing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164">
    <w:name w:val="Light List Accent 6"/>
    <w:basedOn w:val="12"/>
    <w:semiHidden/>
    <w:unhideWhenUsed/>
    <w:uiPriority w:val="61"/>
    <w:pPr>
      <w:spacing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165">
    <w:name w:val="Light Grid"/>
    <w:basedOn w:val="12"/>
    <w:semiHidden/>
    <w:unhideWhenUsed/>
    <w:uiPriority w:val="62"/>
    <w:pPr>
      <w:spacing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166">
    <w:name w:val="Light Grid Accent 1"/>
    <w:basedOn w:val="12"/>
    <w:semiHidden/>
    <w:unhideWhenUsed/>
    <w:uiPriority w:val="62"/>
    <w:pPr>
      <w:spacing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167">
    <w:name w:val="Light Grid Accent 2"/>
    <w:basedOn w:val="12"/>
    <w:semiHidden/>
    <w:unhideWhenUsed/>
    <w:uiPriority w:val="62"/>
    <w:pPr>
      <w:spacing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168">
    <w:name w:val="Light Grid Accent 3"/>
    <w:basedOn w:val="12"/>
    <w:semiHidden/>
    <w:unhideWhenUsed/>
    <w:uiPriority w:val="62"/>
    <w:pPr>
      <w:spacing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169">
    <w:name w:val="Light Grid Accent 4"/>
    <w:basedOn w:val="12"/>
    <w:semiHidden/>
    <w:unhideWhenUsed/>
    <w:uiPriority w:val="62"/>
    <w:pPr>
      <w:spacing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170">
    <w:name w:val="Light Grid Accent 5"/>
    <w:basedOn w:val="12"/>
    <w:semiHidden/>
    <w:unhideWhenUsed/>
    <w:uiPriority w:val="62"/>
    <w:pPr>
      <w:spacing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171">
    <w:name w:val="Light Grid Accent 6"/>
    <w:basedOn w:val="12"/>
    <w:semiHidden/>
    <w:unhideWhenUsed/>
    <w:uiPriority w:val="62"/>
    <w:pPr>
      <w:spacing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172">
    <w:name w:val="Medium Shading 1"/>
    <w:basedOn w:val="12"/>
    <w:semiHidden/>
    <w:unhideWhenUsed/>
    <w:uiPriority w:val="63"/>
    <w:pPr>
      <w:spacing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semiHidden/>
    <w:unhideWhenUsed/>
    <w:uiPriority w:val="63"/>
    <w:pPr>
      <w:spacing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semiHidden/>
    <w:unhideWhenUsed/>
    <w:uiPriority w:val="63"/>
    <w:pPr>
      <w:spacing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semiHidden/>
    <w:unhideWhenUsed/>
    <w:uiPriority w:val="63"/>
    <w:pPr>
      <w:spacing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semiHidden/>
    <w:unhideWhenUsed/>
    <w:uiPriority w:val="63"/>
    <w:pPr>
      <w:spacing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semiHidden/>
    <w:unhideWhenUsed/>
    <w:uiPriority w:val="63"/>
    <w:pPr>
      <w:spacing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semiHidden/>
    <w:unhideWhenUsed/>
    <w:uiPriority w:val="63"/>
    <w:pPr>
      <w:spacing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semiHidden/>
    <w:unhideWhenUsed/>
    <w:uiPriority w:val="64"/>
    <w:pPr>
      <w:spacing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semiHidden/>
    <w:unhideWhenUsed/>
    <w:uiPriority w:val="64"/>
    <w:pPr>
      <w:spacing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semiHidden/>
    <w:unhideWhenUsed/>
    <w:uiPriority w:val="64"/>
    <w:pPr>
      <w:spacing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semiHidden/>
    <w:unhideWhenUsed/>
    <w:uiPriority w:val="64"/>
    <w:pPr>
      <w:spacing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semiHidden/>
    <w:unhideWhenUsed/>
    <w:uiPriority w:val="64"/>
    <w:pPr>
      <w:spacing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semiHidden/>
    <w:unhideWhenUsed/>
    <w:uiPriority w:val="64"/>
    <w:pPr>
      <w:spacing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semiHidden/>
    <w:unhideWhenUsed/>
    <w:uiPriority w:val="64"/>
    <w:pPr>
      <w:spacing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semiHidden/>
    <w:unhideWhenUsed/>
    <w:uiPriority w:val="65"/>
    <w:pPr>
      <w:spacing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187">
    <w:name w:val="Medium List 1 Accent 1"/>
    <w:basedOn w:val="12"/>
    <w:semiHidden/>
    <w:unhideWhenUsed/>
    <w:uiPriority w:val="65"/>
    <w:pPr>
      <w:spacing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88">
    <w:name w:val="Medium List 1 Accent 2"/>
    <w:basedOn w:val="12"/>
    <w:semiHidden/>
    <w:unhideWhenUsed/>
    <w:uiPriority w:val="65"/>
    <w:pPr>
      <w:spacing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189">
    <w:name w:val="Medium List 1 Accent 3"/>
    <w:basedOn w:val="12"/>
    <w:semiHidden/>
    <w:unhideWhenUsed/>
    <w:uiPriority w:val="65"/>
    <w:pPr>
      <w:spacing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90">
    <w:name w:val="Medium List 1 Accent 4"/>
    <w:basedOn w:val="12"/>
    <w:semiHidden/>
    <w:unhideWhenUsed/>
    <w:uiPriority w:val="65"/>
    <w:pPr>
      <w:spacing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91">
    <w:name w:val="Medium List 1 Accent 5"/>
    <w:basedOn w:val="12"/>
    <w:semiHidden/>
    <w:unhideWhenUsed/>
    <w:uiPriority w:val="65"/>
    <w:pPr>
      <w:spacing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192">
    <w:name w:val="Medium List 1 Accent 6"/>
    <w:basedOn w:val="12"/>
    <w:semiHidden/>
    <w:unhideWhenUsed/>
    <w:uiPriority w:val="65"/>
    <w:pPr>
      <w:spacing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193">
    <w:name w:val="Medium List 2"/>
    <w:basedOn w:val="12"/>
    <w:semiHidden/>
    <w:unhideWhenUsed/>
    <w:uiPriority w:val="66"/>
    <w:pPr>
      <w:spacing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semiHidden/>
    <w:unhideWhenUsed/>
    <w:uiPriority w:val="66"/>
    <w:pPr>
      <w:spacing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semiHidden/>
    <w:unhideWhenUsed/>
    <w:uiPriority w:val="66"/>
    <w:pPr>
      <w:spacing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semiHidden/>
    <w:unhideWhenUsed/>
    <w:uiPriority w:val="66"/>
    <w:pPr>
      <w:spacing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semiHidden/>
    <w:unhideWhenUsed/>
    <w:uiPriority w:val="66"/>
    <w:pPr>
      <w:spacing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semiHidden/>
    <w:unhideWhenUsed/>
    <w:uiPriority w:val="66"/>
    <w:pPr>
      <w:spacing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semiHidden/>
    <w:unhideWhenUsed/>
    <w:uiPriority w:val="66"/>
    <w:pPr>
      <w:spacing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semiHidden/>
    <w:unhideWhenUsed/>
    <w:uiPriority w:val="67"/>
    <w:pPr>
      <w:spacing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201">
    <w:name w:val="Medium Grid 1 Accent 1"/>
    <w:basedOn w:val="12"/>
    <w:semiHidden/>
    <w:unhideWhenUsed/>
    <w:uiPriority w:val="67"/>
    <w:pPr>
      <w:spacing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202">
    <w:name w:val="Medium Grid 1 Accent 2"/>
    <w:basedOn w:val="12"/>
    <w:semiHidden/>
    <w:unhideWhenUsed/>
    <w:uiPriority w:val="67"/>
    <w:pPr>
      <w:spacing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203">
    <w:name w:val="Medium Grid 1 Accent 3"/>
    <w:basedOn w:val="12"/>
    <w:semiHidden/>
    <w:unhideWhenUsed/>
    <w:uiPriority w:val="67"/>
    <w:pPr>
      <w:spacing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204">
    <w:name w:val="Medium Grid 1 Accent 4"/>
    <w:basedOn w:val="12"/>
    <w:semiHidden/>
    <w:unhideWhenUsed/>
    <w:uiPriority w:val="67"/>
    <w:pPr>
      <w:spacing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205">
    <w:name w:val="Medium Grid 1 Accent 5"/>
    <w:basedOn w:val="12"/>
    <w:semiHidden/>
    <w:unhideWhenUsed/>
    <w:uiPriority w:val="67"/>
    <w:pPr>
      <w:spacing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206">
    <w:name w:val="Medium Grid 1 Accent 6"/>
    <w:basedOn w:val="12"/>
    <w:semiHidden/>
    <w:unhideWhenUsed/>
    <w:uiPriority w:val="67"/>
    <w:pPr>
      <w:spacing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07">
    <w:name w:val="Medium Grid 2"/>
    <w:basedOn w:val="12"/>
    <w:semiHidden/>
    <w:unhideWhenUsed/>
    <w:uiPriority w:val="68"/>
    <w:pPr>
      <w:spacing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08">
    <w:name w:val="Medium Grid 2 Accent 1"/>
    <w:basedOn w:val="12"/>
    <w:semiHidden/>
    <w:unhideWhenUsed/>
    <w:uiPriority w:val="68"/>
    <w:pPr>
      <w:spacing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09">
    <w:name w:val="Medium Grid 2 Accent 2"/>
    <w:basedOn w:val="12"/>
    <w:semiHidden/>
    <w:unhideWhenUsed/>
    <w:uiPriority w:val="68"/>
    <w:pPr>
      <w:spacing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0">
    <w:name w:val="Medium Grid 2 Accent 3"/>
    <w:basedOn w:val="12"/>
    <w:semiHidden/>
    <w:unhideWhenUsed/>
    <w:uiPriority w:val="68"/>
    <w:pPr>
      <w:spacing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1">
    <w:name w:val="Medium Grid 2 Accent 4"/>
    <w:basedOn w:val="12"/>
    <w:semiHidden/>
    <w:unhideWhenUsed/>
    <w:uiPriority w:val="68"/>
    <w:pPr>
      <w:spacing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5"/>
    <w:basedOn w:val="12"/>
    <w:semiHidden/>
    <w:unhideWhenUsed/>
    <w:uiPriority w:val="68"/>
    <w:pPr>
      <w:spacing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3">
    <w:name w:val="Medium Grid 2 Accent 6"/>
    <w:basedOn w:val="12"/>
    <w:semiHidden/>
    <w:unhideWhenUsed/>
    <w:uiPriority w:val="68"/>
    <w:pPr>
      <w:spacing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4">
    <w:name w:val="Medium Grid 3"/>
    <w:basedOn w:val="12"/>
    <w:semiHidden/>
    <w:unhideWhenUsed/>
    <w:uiPriority w:val="69"/>
    <w:pPr>
      <w:spacing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215">
    <w:name w:val="Medium Grid 3 Accent 1"/>
    <w:basedOn w:val="12"/>
    <w:semiHidden/>
    <w:unhideWhenUsed/>
    <w:uiPriority w:val="69"/>
    <w:pPr>
      <w:spacing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216">
    <w:name w:val="Medium Grid 3 Accent 2"/>
    <w:basedOn w:val="12"/>
    <w:semiHidden/>
    <w:unhideWhenUsed/>
    <w:uiPriority w:val="69"/>
    <w:pPr>
      <w:spacing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217">
    <w:name w:val="Medium Grid 3 Accent 3"/>
    <w:basedOn w:val="12"/>
    <w:semiHidden/>
    <w:unhideWhenUsed/>
    <w:uiPriority w:val="69"/>
    <w:pPr>
      <w:spacing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218">
    <w:name w:val="Medium Grid 3 Accent 4"/>
    <w:basedOn w:val="12"/>
    <w:semiHidden/>
    <w:unhideWhenUsed/>
    <w:uiPriority w:val="69"/>
    <w:pPr>
      <w:spacing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219">
    <w:name w:val="Medium Grid 3 Accent 5"/>
    <w:basedOn w:val="12"/>
    <w:semiHidden/>
    <w:unhideWhenUsed/>
    <w:uiPriority w:val="69"/>
    <w:pPr>
      <w:spacing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220">
    <w:name w:val="Medium Grid 3 Accent 6"/>
    <w:basedOn w:val="12"/>
    <w:semiHidden/>
    <w:unhideWhenUsed/>
    <w:uiPriority w:val="69"/>
    <w:pPr>
      <w:spacing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221">
    <w:name w:val="Dark List"/>
    <w:basedOn w:val="12"/>
    <w:semiHidden/>
    <w:unhideWhenUsed/>
    <w:uiPriority w:val="70"/>
    <w:pPr>
      <w:spacing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222">
    <w:name w:val="Dark List Accent 1"/>
    <w:basedOn w:val="12"/>
    <w:semiHidden/>
    <w:unhideWhenUsed/>
    <w:uiPriority w:val="70"/>
    <w:pPr>
      <w:spacing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223">
    <w:name w:val="Dark List Accent 2"/>
    <w:basedOn w:val="12"/>
    <w:semiHidden/>
    <w:unhideWhenUsed/>
    <w:uiPriority w:val="70"/>
    <w:pPr>
      <w:spacing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224">
    <w:name w:val="Dark List Accent 3"/>
    <w:basedOn w:val="12"/>
    <w:semiHidden/>
    <w:unhideWhenUsed/>
    <w:uiPriority w:val="70"/>
    <w:pPr>
      <w:spacing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225">
    <w:name w:val="Dark List Accent 4"/>
    <w:basedOn w:val="12"/>
    <w:semiHidden/>
    <w:unhideWhenUsed/>
    <w:uiPriority w:val="70"/>
    <w:pPr>
      <w:spacing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226">
    <w:name w:val="Dark List Accent 5"/>
    <w:basedOn w:val="12"/>
    <w:semiHidden/>
    <w:unhideWhenUsed/>
    <w:uiPriority w:val="70"/>
    <w:pPr>
      <w:spacing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227">
    <w:name w:val="Dark List Accent 6"/>
    <w:basedOn w:val="12"/>
    <w:semiHidden/>
    <w:unhideWhenUsed/>
    <w:uiPriority w:val="70"/>
    <w:pPr>
      <w:spacing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228">
    <w:name w:val="Colorful Shading"/>
    <w:basedOn w:val="12"/>
    <w:semiHidden/>
    <w:unhideWhenUsed/>
    <w:uiPriority w:val="71"/>
    <w:pPr>
      <w:spacing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29">
    <w:name w:val="Colorful Shading Accent 1"/>
    <w:basedOn w:val="12"/>
    <w:semiHidden/>
    <w:unhideWhenUsed/>
    <w:uiPriority w:val="71"/>
    <w:pPr>
      <w:spacing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30">
    <w:name w:val="Colorful Shading Accent 2"/>
    <w:basedOn w:val="12"/>
    <w:semiHidden/>
    <w:unhideWhenUsed/>
    <w:uiPriority w:val="71"/>
    <w:pPr>
      <w:spacing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31">
    <w:name w:val="Colorful Shading Accent 3"/>
    <w:basedOn w:val="12"/>
    <w:semiHidden/>
    <w:unhideWhenUsed/>
    <w:uiPriority w:val="71"/>
    <w:pPr>
      <w:spacing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232">
    <w:name w:val="Colorful Shading Accent 4"/>
    <w:basedOn w:val="12"/>
    <w:semiHidden/>
    <w:unhideWhenUsed/>
    <w:uiPriority w:val="71"/>
    <w:pPr>
      <w:spacing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33">
    <w:name w:val="Colorful Shading Accent 5"/>
    <w:basedOn w:val="12"/>
    <w:semiHidden/>
    <w:unhideWhenUsed/>
    <w:uiPriority w:val="71"/>
    <w:pPr>
      <w:spacing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34">
    <w:name w:val="Colorful Shading Accent 6"/>
    <w:basedOn w:val="12"/>
    <w:semiHidden/>
    <w:unhideWhenUsed/>
    <w:uiPriority w:val="71"/>
    <w:pPr>
      <w:spacing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35">
    <w:name w:val="Colorful List"/>
    <w:basedOn w:val="12"/>
    <w:semiHidden/>
    <w:unhideWhenUsed/>
    <w:uiPriority w:val="72"/>
    <w:pPr>
      <w:spacing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36">
    <w:name w:val="Colorful List Accent 1"/>
    <w:basedOn w:val="12"/>
    <w:semiHidden/>
    <w:unhideWhenUsed/>
    <w:uiPriority w:val="72"/>
    <w:pPr>
      <w:spacing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37">
    <w:name w:val="Colorful List Accent 2"/>
    <w:basedOn w:val="12"/>
    <w:semiHidden/>
    <w:unhideWhenUsed/>
    <w:uiPriority w:val="72"/>
    <w:pPr>
      <w:spacing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238">
    <w:name w:val="Colorful List Accent 3"/>
    <w:basedOn w:val="12"/>
    <w:semiHidden/>
    <w:unhideWhenUsed/>
    <w:uiPriority w:val="72"/>
    <w:pPr>
      <w:spacing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239">
    <w:name w:val="Colorful List Accent 4"/>
    <w:basedOn w:val="12"/>
    <w:semiHidden/>
    <w:unhideWhenUsed/>
    <w:uiPriority w:val="72"/>
    <w:pPr>
      <w:spacing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240">
    <w:name w:val="Colorful List Accent 5"/>
    <w:basedOn w:val="12"/>
    <w:semiHidden/>
    <w:unhideWhenUsed/>
    <w:uiPriority w:val="72"/>
    <w:pPr>
      <w:spacing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241">
    <w:name w:val="Colorful List Accent 6"/>
    <w:basedOn w:val="12"/>
    <w:semiHidden/>
    <w:unhideWhenUsed/>
    <w:uiPriority w:val="72"/>
    <w:pPr>
      <w:spacing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242">
    <w:name w:val="Colorful Grid"/>
    <w:basedOn w:val="12"/>
    <w:semiHidden/>
    <w:unhideWhenUsed/>
    <w:uiPriority w:val="73"/>
    <w:pPr>
      <w:spacing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243">
    <w:name w:val="Colorful Grid Accent 1"/>
    <w:basedOn w:val="12"/>
    <w:semiHidden/>
    <w:unhideWhenUsed/>
    <w:uiPriority w:val="73"/>
    <w:pPr>
      <w:spacing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244">
    <w:name w:val="Colorful Grid Accent 2"/>
    <w:basedOn w:val="12"/>
    <w:semiHidden/>
    <w:unhideWhenUsed/>
    <w:uiPriority w:val="73"/>
    <w:pPr>
      <w:spacing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245">
    <w:name w:val="Colorful Grid Accent 3"/>
    <w:basedOn w:val="12"/>
    <w:semiHidden/>
    <w:unhideWhenUsed/>
    <w:uiPriority w:val="73"/>
    <w:pPr>
      <w:spacing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246">
    <w:name w:val="Colorful Grid Accent 4"/>
    <w:basedOn w:val="12"/>
    <w:semiHidden/>
    <w:unhideWhenUsed/>
    <w:uiPriority w:val="73"/>
    <w:pPr>
      <w:spacing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247">
    <w:name w:val="Colorful Grid Accent 5"/>
    <w:basedOn w:val="12"/>
    <w:semiHidden/>
    <w:unhideWhenUsed/>
    <w:uiPriority w:val="73"/>
    <w:pPr>
      <w:spacing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248">
    <w:name w:val="Colorful Grid Accent 6"/>
    <w:basedOn w:val="12"/>
    <w:semiHidden/>
    <w:unhideWhenUsed/>
    <w:uiPriority w:val="73"/>
    <w:pPr>
      <w:spacing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24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spacing w:val="4"/>
      <w:sz w:val="32"/>
      <w:szCs w:val="32"/>
    </w:rPr>
  </w:style>
  <w:style w:type="character" w:customStyle="1" w:styleId="25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FFFFFF" w:themeColor="background1"/>
      <w:spacing w:val="4"/>
      <w:shd w:val="clear" w:color="auto" w:fill="000000" w:themeFill="text1"/>
      <w14:textFill>
        <w14:solidFill>
          <w14:schemeClr w14:val="bg1"/>
        </w14:solidFill>
      </w14:textFill>
    </w:rPr>
  </w:style>
  <w:style w:type="character" w:styleId="251">
    <w:name w:val="Placeholder Text"/>
    <w:basedOn w:val="11"/>
    <w:semiHidden/>
    <w:uiPriority w:val="99"/>
    <w:rPr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  <w:spacing w:val="4"/>
      <w:szCs w:val="20"/>
    </w:rPr>
  </w:style>
  <w:style w:type="character" w:customStyle="1" w:styleId="2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  <w:spacing w:val="4"/>
      <w:szCs w:val="20"/>
    </w:rPr>
  </w:style>
  <w:style w:type="character" w:customStyle="1" w:styleId="2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262626" w:themeColor="text1" w:themeTint="D9"/>
      <w:spacing w:val="4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262626" w:themeColor="text1" w:themeTint="D9"/>
      <w:spacing w:val="4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6">
    <w:name w:val="Title Char"/>
    <w:basedOn w:val="11"/>
    <w:link w:val="140"/>
    <w:semiHidden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7">
    <w:name w:val="Subtitle Char"/>
    <w:basedOn w:val="11"/>
    <w:link w:val="93"/>
    <w:semiHidden/>
    <w:qFormat/>
    <w:uiPriority w:val="11"/>
    <w:rPr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8">
    <w:name w:val="Intense Emphasis"/>
    <w:basedOn w:val="11"/>
    <w:semiHidden/>
    <w:unhideWhenUsed/>
    <w:qFormat/>
    <w:uiPriority w:val="21"/>
    <w:rPr>
      <w:i/>
      <w:iCs/>
      <w:color w:val="376092" w:themeColor="accent1" w:themeShade="BF"/>
    </w:rPr>
  </w:style>
  <w:style w:type="paragraph" w:styleId="259">
    <w:name w:val="Quote"/>
    <w:basedOn w:val="1"/>
    <w:next w:val="1"/>
    <w:link w:val="260"/>
    <w:semiHidden/>
    <w:unhideWhenUsed/>
    <w:qFormat/>
    <w:uiPriority w:val="29"/>
    <w:pPr>
      <w:spacing w:before="20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60">
    <w:name w:val="Quote Char"/>
    <w:basedOn w:val="11"/>
    <w:link w:val="259"/>
    <w:semiHidden/>
    <w:uiPriority w:val="29"/>
    <w:rPr>
      <w:i/>
      <w:iCs/>
      <w:color w:val="404040" w:themeColor="text1" w:themeTint="BF"/>
      <w:spacing w:val="4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61">
    <w:name w:val="Intense Quote"/>
    <w:basedOn w:val="1"/>
    <w:next w:val="1"/>
    <w:link w:val="262"/>
    <w:semiHidden/>
    <w:unhideWhenUsed/>
    <w:qFormat/>
    <w:uiPriority w:val="30"/>
    <w:pPr>
      <w:spacing w:before="360" w:after="360"/>
      <w:jc w:val="center"/>
    </w:pPr>
    <w:rPr>
      <w:i/>
      <w:iCs/>
      <w:color w:val="376092" w:themeColor="accent1" w:themeShade="BF"/>
    </w:rPr>
  </w:style>
  <w:style w:type="character" w:customStyle="1" w:styleId="262">
    <w:name w:val="Intense Quote Char"/>
    <w:basedOn w:val="11"/>
    <w:link w:val="261"/>
    <w:semiHidden/>
    <w:uiPriority w:val="30"/>
    <w:rPr>
      <w:i/>
      <w:iCs/>
      <w:color w:val="376092" w:themeColor="accent1" w:themeShade="BF"/>
      <w:spacing w:val="4"/>
      <w:szCs w:val="20"/>
    </w:rPr>
  </w:style>
  <w:style w:type="character" w:customStyle="1" w:styleId="263">
    <w:name w:val="Intense Reference"/>
    <w:basedOn w:val="11"/>
    <w:semiHidden/>
    <w:unhideWhenUsed/>
    <w:qFormat/>
    <w:uiPriority w:val="32"/>
    <w:rPr>
      <w:b/>
      <w:bCs/>
      <w:smallCaps/>
      <w:color w:val="376092" w:themeColor="accent1" w:themeShade="BF"/>
      <w:spacing w:val="0"/>
    </w:rPr>
  </w:style>
  <w:style w:type="character" w:customStyle="1" w:styleId="264">
    <w:name w:val="Book Title"/>
    <w:basedOn w:val="11"/>
    <w:semiHidden/>
    <w:unhideWhenUsed/>
    <w:qFormat/>
    <w:uiPriority w:val="33"/>
    <w:rPr>
      <w:b/>
      <w:bCs/>
      <w:i/>
      <w:iCs/>
      <w:spacing w:val="0"/>
    </w:rPr>
  </w:style>
  <w:style w:type="paragraph" w:customStyle="1" w:styleId="265">
    <w:name w:val="TOC Heading"/>
    <w:basedOn w:val="2"/>
    <w:next w:val="2"/>
    <w:semiHidden/>
    <w:unhideWhenUsed/>
    <w:qFormat/>
    <w:uiPriority w:val="39"/>
    <w:pPr>
      <w:framePr w:wrap="around" w:vAnchor="text" w:hAnchor="text" w:y="1"/>
    </w:pPr>
    <w:rPr>
      <w:bCs w:val="0"/>
    </w:rPr>
  </w:style>
  <w:style w:type="character" w:customStyle="1" w:styleId="266">
    <w:name w:val="Balloon Text Char"/>
    <w:basedOn w:val="11"/>
    <w:link w:val="13"/>
    <w:semiHidden/>
    <w:qFormat/>
    <w:uiPriority w:val="99"/>
    <w:rPr>
      <w:rFonts w:ascii="Segoe UI" w:hAnsi="Segoe UI" w:cs="Segoe UI"/>
      <w:spacing w:val="4"/>
      <w:szCs w:val="18"/>
    </w:rPr>
  </w:style>
  <w:style w:type="character" w:customStyle="1" w:styleId="267">
    <w:name w:val="Body Text 3 Char"/>
    <w:basedOn w:val="11"/>
    <w:link w:val="17"/>
    <w:semiHidden/>
    <w:uiPriority w:val="99"/>
    <w:rPr>
      <w:spacing w:val="4"/>
      <w:szCs w:val="16"/>
    </w:rPr>
  </w:style>
  <w:style w:type="character" w:customStyle="1" w:styleId="268">
    <w:name w:val="Body Text Char"/>
    <w:basedOn w:val="11"/>
    <w:link w:val="15"/>
    <w:semiHidden/>
    <w:uiPriority w:val="99"/>
    <w:rPr>
      <w:spacing w:val="4"/>
      <w:szCs w:val="20"/>
    </w:rPr>
  </w:style>
  <w:style w:type="character" w:customStyle="1" w:styleId="269">
    <w:name w:val="Body Text Indent Char"/>
    <w:basedOn w:val="11"/>
    <w:link w:val="19"/>
    <w:semiHidden/>
    <w:uiPriority w:val="99"/>
    <w:rPr>
      <w:spacing w:val="4"/>
      <w:szCs w:val="20"/>
    </w:rPr>
  </w:style>
  <w:style w:type="character" w:customStyle="1" w:styleId="270">
    <w:name w:val="Body Text Indent 3 Char"/>
    <w:basedOn w:val="11"/>
    <w:link w:val="22"/>
    <w:semiHidden/>
    <w:uiPriority w:val="99"/>
    <w:rPr>
      <w:spacing w:val="4"/>
      <w:szCs w:val="16"/>
    </w:rPr>
  </w:style>
  <w:style w:type="character" w:customStyle="1" w:styleId="271">
    <w:name w:val="Comment Text Char"/>
    <w:basedOn w:val="11"/>
    <w:link w:val="26"/>
    <w:semiHidden/>
    <w:uiPriority w:val="99"/>
    <w:rPr>
      <w:spacing w:val="4"/>
      <w:szCs w:val="20"/>
    </w:rPr>
  </w:style>
  <w:style w:type="character" w:customStyle="1" w:styleId="272">
    <w:name w:val="Comment Subject Char"/>
    <w:basedOn w:val="271"/>
    <w:link w:val="27"/>
    <w:semiHidden/>
    <w:uiPriority w:val="99"/>
    <w:rPr>
      <w:b/>
      <w:bCs/>
      <w:spacing w:val="4"/>
      <w:szCs w:val="20"/>
    </w:rPr>
  </w:style>
  <w:style w:type="character" w:customStyle="1" w:styleId="273">
    <w:name w:val="Document Map Char"/>
    <w:basedOn w:val="11"/>
    <w:link w:val="29"/>
    <w:semiHidden/>
    <w:uiPriority w:val="99"/>
    <w:rPr>
      <w:rFonts w:ascii="Segoe UI" w:hAnsi="Segoe UI" w:cs="Segoe UI"/>
      <w:spacing w:val="4"/>
      <w:szCs w:val="16"/>
    </w:rPr>
  </w:style>
  <w:style w:type="character" w:customStyle="1" w:styleId="274">
    <w:name w:val="Endnote Text Char"/>
    <w:basedOn w:val="11"/>
    <w:link w:val="33"/>
    <w:semiHidden/>
    <w:uiPriority w:val="99"/>
    <w:rPr>
      <w:spacing w:val="4"/>
      <w:szCs w:val="20"/>
    </w:rPr>
  </w:style>
  <w:style w:type="character" w:customStyle="1" w:styleId="275">
    <w:name w:val="Footnote Text Char"/>
    <w:basedOn w:val="11"/>
    <w:link w:val="39"/>
    <w:semiHidden/>
    <w:uiPriority w:val="99"/>
    <w:rPr>
      <w:spacing w:val="4"/>
      <w:szCs w:val="20"/>
    </w:rPr>
  </w:style>
  <w:style w:type="character" w:customStyle="1" w:styleId="276">
    <w:name w:val="HTML Preformatted Char"/>
    <w:basedOn w:val="11"/>
    <w:link w:val="47"/>
    <w:semiHidden/>
    <w:uiPriority w:val="99"/>
    <w:rPr>
      <w:rFonts w:ascii="Consolas" w:hAnsi="Consolas"/>
      <w:spacing w:val="4"/>
      <w:szCs w:val="20"/>
    </w:rPr>
  </w:style>
  <w:style w:type="character" w:customStyle="1" w:styleId="277">
    <w:name w:val="Macro Text Char"/>
    <w:basedOn w:val="11"/>
    <w:link w:val="83"/>
    <w:semiHidden/>
    <w:uiPriority w:val="99"/>
    <w:rPr>
      <w:rFonts w:ascii="Consolas" w:hAnsi="Consolas"/>
      <w:spacing w:val="4"/>
      <w:szCs w:val="20"/>
    </w:rPr>
  </w:style>
  <w:style w:type="character" w:customStyle="1" w:styleId="278">
    <w:name w:val="Plain Text Char"/>
    <w:basedOn w:val="11"/>
    <w:link w:val="89"/>
    <w:semiHidden/>
    <w:uiPriority w:val="99"/>
    <w:rPr>
      <w:rFonts w:ascii="Consolas" w:hAnsi="Consolas"/>
      <w:spacing w:val="4"/>
      <w:szCs w:val="21"/>
    </w:rPr>
  </w:style>
  <w:style w:type="character" w:customStyle="1" w:styleId="279">
    <w:name w:val="Unresolved Mention"/>
    <w:basedOn w:val="11"/>
    <w:semiHidden/>
    <w:unhideWhenUsed/>
    <w:uiPriority w:val="99"/>
    <w:rPr>
      <w:color w:val="595959" w:themeColor="text1" w:themeTint="A6"/>
      <w:shd w:val="clear" w:color="auto" w:fill="F1F1F1" w:themeFill="background1" w:themeFillShade="F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customStyle="1" w:styleId="280">
    <w:name w:val="List Table 3"/>
    <w:basedOn w:val="12"/>
    <w:uiPriority w:val="48"/>
    <w:pPr>
      <w:spacing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000000" w:themeColor="text1" w:sz="4" w:space="0"/>
          <w:left w:val="nil"/>
        </w:tcBorders>
      </w:tcPr>
    </w:tblStylePr>
    <w:tblStylePr w:type="swCell">
      <w:tcPr>
        <w:tcBorders>
          <w:top w:val="double" w:color="000000" w:themeColor="text1" w:sz="4" w:space="0"/>
          <w:right w:val="nil"/>
        </w:tcBorders>
      </w:tcPr>
    </w:tblStylePr>
  </w:style>
  <w:style w:type="table" w:customStyle="1" w:styleId="281">
    <w:name w:val="Grid Table 4"/>
    <w:basedOn w:val="12"/>
    <w:uiPriority w:val="49"/>
    <w:pPr>
      <w:spacing w:line="240" w:lineRule="auto"/>
    </w:p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282">
    <w:name w:val="List Table 5 Dark"/>
    <w:basedOn w:val="12"/>
    <w:uiPriority w:val="50"/>
    <w:pPr>
      <w:spacing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283">
    <w:name w:val="List Table 4"/>
    <w:basedOn w:val="12"/>
    <w:uiPriority w:val="49"/>
    <w:pPr>
      <w:spacing w:line="240" w:lineRule="auto"/>
    </w:p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284">
    <w:name w:val="Plain Table 2"/>
    <w:basedOn w:val="12"/>
    <w:uiPriority w:val="42"/>
    <w:pPr>
      <w:spacing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table" w:customStyle="1" w:styleId="285">
    <w:name w:val="Notes Form"/>
    <w:basedOn w:val="12"/>
    <w:uiPriority w:val="99"/>
    <w:pPr>
      <w:spacing w:line="240" w:lineRule="auto"/>
    </w:pPr>
    <w:tblPr>
      <w:tblBorders>
        <w:bottom w:val="single" w:color="auto" w:sz="4" w:space="0"/>
        <w:insideH w:val="single" w:color="auto" w:sz="4" w:space="0"/>
      </w:tblBorders>
    </w:tblPr>
    <w:tcPr>
      <w:tcMar>
        <w:top w:w="288" w:type="dxa"/>
        <w:left w:w="0" w:type="dxa"/>
        <w:right w:w="0" w:type="dxa"/>
      </w:tcMar>
    </w:tcPr>
    <w:tblStylePr w:type="firstRow">
      <w:tcPr>
        <w:tcBorders>
          <w:top w:val="double" w:color="auto" w:sz="4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286">
    <w:name w:val="Notes"/>
    <w:basedOn w:val="1"/>
    <w:qFormat/>
    <w:uiPriority w:val="10"/>
    <w:pPr>
      <w:spacing w:before="400"/>
    </w:pPr>
  </w:style>
  <w:style w:type="table" w:customStyle="1" w:styleId="287">
    <w:name w:val="Note Form 1"/>
    <w:basedOn w:val="12"/>
    <w:uiPriority w:val="99"/>
    <w:pPr>
      <w:spacing w:line="240" w:lineRule="auto"/>
    </w:pPr>
    <w:tblPr>
      <w:tblBorders>
        <w:top w:val="single" w:color="auto" w:sz="4" w:space="0"/>
        <w:bottom w:val="single" w:color="auto" w:sz="4" w:space="0"/>
        <w:insideH w:val="single" w:color="auto" w:sz="4" w:space="0"/>
      </w:tblBorders>
    </w:tblPr>
    <w:tcPr>
      <w:tcMar>
        <w:top w:w="288" w:type="dxa"/>
        <w:left w:w="0" w:type="dxa"/>
        <w:right w:w="0" w:type="dxa"/>
      </w:tcMar>
    </w:tcPr>
    <w:tblStylePr w:type="firstRow"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288">
    <w:name w:val="Grid Table Light"/>
    <w:basedOn w:val="12"/>
    <w:uiPriority w:val="40"/>
    <w:pPr>
      <w:spacing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character" w:customStyle="1" w:styleId="289">
    <w:name w:val="Header Char"/>
    <w:basedOn w:val="11"/>
    <w:link w:val="40"/>
    <w:uiPriority w:val="99"/>
    <w:rPr>
      <w:spacing w:val="4"/>
      <w:szCs w:val="20"/>
    </w:rPr>
  </w:style>
  <w:style w:type="character" w:customStyle="1" w:styleId="290">
    <w:name w:val="Footer Char"/>
    <w:basedOn w:val="11"/>
    <w:link w:val="37"/>
    <w:uiPriority w:val="99"/>
    <w:rPr>
      <w:spacing w:val="4"/>
      <w:szCs w:val="20"/>
    </w:rPr>
  </w:style>
  <w:style w:type="paragraph" w:customStyle="1" w:styleId="291">
    <w:name w:val="Bibliography"/>
    <w:basedOn w:val="1"/>
    <w:next w:val="1"/>
    <w:semiHidden/>
    <w:unhideWhenUsed/>
    <w:uiPriority w:val="37"/>
  </w:style>
  <w:style w:type="character" w:customStyle="1" w:styleId="292">
    <w:name w:val="Body Text 2 Char"/>
    <w:basedOn w:val="11"/>
    <w:link w:val="16"/>
    <w:semiHidden/>
    <w:uiPriority w:val="99"/>
    <w:rPr>
      <w:spacing w:val="4"/>
      <w:szCs w:val="20"/>
    </w:rPr>
  </w:style>
  <w:style w:type="character" w:customStyle="1" w:styleId="293">
    <w:name w:val="Body Text First Indent Char"/>
    <w:basedOn w:val="268"/>
    <w:link w:val="18"/>
    <w:semiHidden/>
    <w:qFormat/>
    <w:uiPriority w:val="99"/>
    <w:rPr>
      <w:spacing w:val="4"/>
      <w:szCs w:val="20"/>
    </w:rPr>
  </w:style>
  <w:style w:type="character" w:customStyle="1" w:styleId="294">
    <w:name w:val="Body Text First Indent 2 Char"/>
    <w:basedOn w:val="269"/>
    <w:link w:val="20"/>
    <w:semiHidden/>
    <w:uiPriority w:val="99"/>
    <w:rPr>
      <w:spacing w:val="4"/>
      <w:szCs w:val="20"/>
    </w:rPr>
  </w:style>
  <w:style w:type="character" w:customStyle="1" w:styleId="295">
    <w:name w:val="Body Text Indent 2 Char"/>
    <w:basedOn w:val="11"/>
    <w:link w:val="21"/>
    <w:semiHidden/>
    <w:uiPriority w:val="99"/>
    <w:rPr>
      <w:spacing w:val="4"/>
      <w:szCs w:val="20"/>
    </w:rPr>
  </w:style>
  <w:style w:type="character" w:customStyle="1" w:styleId="296">
    <w:name w:val="Closing Char"/>
    <w:basedOn w:val="11"/>
    <w:link w:val="24"/>
    <w:semiHidden/>
    <w:uiPriority w:val="1"/>
    <w:rPr>
      <w:spacing w:val="4"/>
      <w:szCs w:val="20"/>
    </w:rPr>
  </w:style>
  <w:style w:type="character" w:customStyle="1" w:styleId="297">
    <w:name w:val="Date Char"/>
    <w:basedOn w:val="11"/>
    <w:link w:val="28"/>
    <w:semiHidden/>
    <w:uiPriority w:val="1"/>
    <w:rPr>
      <w:spacing w:val="4"/>
      <w:szCs w:val="20"/>
    </w:rPr>
  </w:style>
  <w:style w:type="character" w:customStyle="1" w:styleId="298">
    <w:name w:val="E-mail Signature Char"/>
    <w:basedOn w:val="11"/>
    <w:link w:val="30"/>
    <w:semiHidden/>
    <w:uiPriority w:val="99"/>
    <w:rPr>
      <w:spacing w:val="4"/>
      <w:szCs w:val="20"/>
    </w:rPr>
  </w:style>
  <w:style w:type="table" w:customStyle="1" w:styleId="299">
    <w:name w:val="Grid Table 1 Light"/>
    <w:basedOn w:val="12"/>
    <w:uiPriority w:val="46"/>
    <w:pPr>
      <w:spacing w:line="240" w:lineRule="auto"/>
    </w:pPr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300">
    <w:name w:val="Grid Table 1 Light Accent 1"/>
    <w:basedOn w:val="12"/>
    <w:uiPriority w:val="46"/>
    <w:pPr>
      <w:spacing w:line="240" w:lineRule="auto"/>
    </w:pPr>
    <w:tblPr>
      <w:tblBorders>
        <w:top w:val="single" w:color="B8CCE4" w:themeColor="accent1" w:themeTint="66" w:sz="4" w:space="0"/>
        <w:left w:val="single" w:color="B8CCE4" w:themeColor="accent1" w:themeTint="66" w:sz="4" w:space="0"/>
        <w:bottom w:val="single" w:color="B8CCE4" w:themeColor="accent1" w:themeTint="66" w:sz="4" w:space="0"/>
        <w:right w:val="single" w:color="B8CCE4" w:themeColor="accent1" w:themeTint="66" w:sz="4" w:space="0"/>
        <w:insideH w:val="single" w:color="B8CCE4" w:themeColor="accent1" w:themeTint="66" w:sz="4" w:space="0"/>
        <w:insideV w:val="single" w:color="B8CCE4" w:themeColor="accent1" w:themeTint="66" w:sz="4" w:space="0"/>
      </w:tblBorders>
    </w:tblPr>
    <w:tblStylePr w:type="firstRow">
      <w:rPr>
        <w:b/>
        <w:bCs/>
      </w:rPr>
      <w:tcPr>
        <w:tcBorders>
          <w:bottom w:val="single" w:color="95B3D7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95B3D7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301">
    <w:name w:val="Grid Table 1 Light Accent 2"/>
    <w:basedOn w:val="12"/>
    <w:uiPriority w:val="46"/>
    <w:pPr>
      <w:spacing w:line="240" w:lineRule="auto"/>
    </w:pPr>
    <w:tblPr>
      <w:tblBorders>
        <w:top w:val="single" w:color="E5B8B7" w:themeColor="accent2" w:themeTint="66" w:sz="4" w:space="0"/>
        <w:left w:val="single" w:color="E5B8B7" w:themeColor="accent2" w:themeTint="66" w:sz="4" w:space="0"/>
        <w:bottom w:val="single" w:color="E5B8B7" w:themeColor="accent2" w:themeTint="66" w:sz="4" w:space="0"/>
        <w:right w:val="single" w:color="E5B8B7" w:themeColor="accent2" w:themeTint="66" w:sz="4" w:space="0"/>
        <w:insideH w:val="single" w:color="E5B8B7" w:themeColor="accent2" w:themeTint="66" w:sz="4" w:space="0"/>
        <w:insideV w:val="single" w:color="E5B8B7" w:themeColor="accent2" w:themeTint="66" w:sz="4" w:space="0"/>
      </w:tblBorders>
    </w:tblPr>
    <w:tblStylePr w:type="firstRow">
      <w:rPr>
        <w:b/>
        <w:bCs/>
      </w:rPr>
      <w:tcPr>
        <w:tcBorders>
          <w:bottom w:val="single" w:color="D99594" w:themeColor="accent2" w:themeTint="99" w:sz="12" w:space="0"/>
        </w:tcBorders>
      </w:tcPr>
    </w:tblStylePr>
    <w:tblStylePr w:type="lastRow">
      <w:rPr>
        <w:b/>
        <w:bCs/>
      </w:rPr>
      <w:tcPr>
        <w:tcBorders>
          <w:top w:val="double" w:color="D99594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302">
    <w:name w:val="Grid Table 1 Light Accent 3"/>
    <w:basedOn w:val="12"/>
    <w:uiPriority w:val="46"/>
    <w:pPr>
      <w:spacing w:line="240" w:lineRule="auto"/>
    </w:pPr>
    <w:tblPr>
      <w:tblBorders>
        <w:top w:val="single" w:color="D6E3BC" w:themeColor="accent3" w:themeTint="66" w:sz="4" w:space="0"/>
        <w:left w:val="single" w:color="D6E3BC" w:themeColor="accent3" w:themeTint="66" w:sz="4" w:space="0"/>
        <w:bottom w:val="single" w:color="D6E3BC" w:themeColor="accent3" w:themeTint="66" w:sz="4" w:space="0"/>
        <w:right w:val="single" w:color="D6E3BC" w:themeColor="accent3" w:themeTint="66" w:sz="4" w:space="0"/>
        <w:insideH w:val="single" w:color="D6E3BC" w:themeColor="accent3" w:themeTint="66" w:sz="4" w:space="0"/>
        <w:insideV w:val="single" w:color="D6E3BC" w:themeColor="accent3" w:themeTint="66" w:sz="4" w:space="0"/>
      </w:tblBorders>
    </w:tblPr>
    <w:tblStylePr w:type="firstRow">
      <w:rPr>
        <w:b/>
        <w:bCs/>
      </w:rPr>
      <w:tcPr>
        <w:tcBorders>
          <w:bottom w:val="single" w:color="C2D69B" w:themeColor="accent3" w:themeTint="99" w:sz="12" w:space="0"/>
        </w:tcBorders>
      </w:tcPr>
    </w:tblStylePr>
    <w:tblStylePr w:type="lastRow">
      <w:rPr>
        <w:b/>
        <w:bCs/>
      </w:rPr>
      <w:tcPr>
        <w:tcBorders>
          <w:top w:val="double" w:color="C2D69B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303">
    <w:name w:val="Grid Table 1 Light Accent 4"/>
    <w:basedOn w:val="12"/>
    <w:uiPriority w:val="46"/>
    <w:pPr>
      <w:spacing w:line="240" w:lineRule="auto"/>
    </w:pPr>
    <w:tblPr>
      <w:tblBorders>
        <w:top w:val="single" w:color="CCC0D9" w:themeColor="accent4" w:themeTint="66" w:sz="4" w:space="0"/>
        <w:left w:val="single" w:color="CCC0D9" w:themeColor="accent4" w:themeTint="66" w:sz="4" w:space="0"/>
        <w:bottom w:val="single" w:color="CCC0D9" w:themeColor="accent4" w:themeTint="66" w:sz="4" w:space="0"/>
        <w:right w:val="single" w:color="CCC0D9" w:themeColor="accent4" w:themeTint="66" w:sz="4" w:space="0"/>
        <w:insideH w:val="single" w:color="CCC0D9" w:themeColor="accent4" w:themeTint="66" w:sz="4" w:space="0"/>
        <w:insideV w:val="single" w:color="CCC0D9" w:themeColor="accent4" w:themeTint="66" w:sz="4" w:space="0"/>
      </w:tblBorders>
    </w:tblPr>
    <w:tblStylePr w:type="firstRow">
      <w:rPr>
        <w:b/>
        <w:bCs/>
      </w:rPr>
      <w:tcPr>
        <w:tcBorders>
          <w:bottom w:val="single" w:color="B2A1C7" w:themeColor="accent4" w:themeTint="99" w:sz="12" w:space="0"/>
        </w:tcBorders>
      </w:tcPr>
    </w:tblStylePr>
    <w:tblStylePr w:type="lastRow">
      <w:rPr>
        <w:b/>
        <w:bCs/>
      </w:rPr>
      <w:tcPr>
        <w:tcBorders>
          <w:top w:val="double" w:color="B2A1C7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304">
    <w:name w:val="Grid Table 1 Light Accent 5"/>
    <w:basedOn w:val="12"/>
    <w:uiPriority w:val="46"/>
    <w:pPr>
      <w:spacing w:line="240" w:lineRule="auto"/>
    </w:pPr>
    <w:tblPr>
      <w:tblBorders>
        <w:top w:val="single" w:color="B6DDE8" w:themeColor="accent5" w:themeTint="66" w:sz="4" w:space="0"/>
        <w:left w:val="single" w:color="B6DDE8" w:themeColor="accent5" w:themeTint="66" w:sz="4" w:space="0"/>
        <w:bottom w:val="single" w:color="B6DDE8" w:themeColor="accent5" w:themeTint="66" w:sz="4" w:space="0"/>
        <w:right w:val="single" w:color="B6DDE8" w:themeColor="accent5" w:themeTint="66" w:sz="4" w:space="0"/>
        <w:insideH w:val="single" w:color="B6DDE8" w:themeColor="accent5" w:themeTint="66" w:sz="4" w:space="0"/>
        <w:insideV w:val="single" w:color="B6DDE8" w:themeColor="accent5" w:themeTint="66" w:sz="4" w:space="0"/>
      </w:tblBorders>
    </w:tblPr>
    <w:tblStylePr w:type="firstRow">
      <w:rPr>
        <w:b/>
        <w:bCs/>
      </w:rPr>
      <w:tcPr>
        <w:tcBorders>
          <w:bottom w:val="single" w:color="92CDDC" w:themeColor="accent5" w:themeTint="99" w:sz="12" w:space="0"/>
        </w:tcBorders>
      </w:tcPr>
    </w:tblStylePr>
    <w:tblStylePr w:type="lastRow">
      <w:rPr>
        <w:b/>
        <w:bCs/>
      </w:rPr>
      <w:tcPr>
        <w:tcBorders>
          <w:top w:val="double" w:color="92CDDC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305">
    <w:name w:val="Grid Table 1 Light Accent 6"/>
    <w:basedOn w:val="12"/>
    <w:uiPriority w:val="46"/>
    <w:pPr>
      <w:spacing w:line="240" w:lineRule="auto"/>
    </w:pPr>
    <w:tblPr>
      <w:tblBorders>
        <w:top w:val="single" w:color="FBD4B4" w:themeColor="accent6" w:themeTint="66" w:sz="4" w:space="0"/>
        <w:left w:val="single" w:color="FBD4B4" w:themeColor="accent6" w:themeTint="66" w:sz="4" w:space="0"/>
        <w:bottom w:val="single" w:color="FBD4B4" w:themeColor="accent6" w:themeTint="66" w:sz="4" w:space="0"/>
        <w:right w:val="single" w:color="FBD4B4" w:themeColor="accent6" w:themeTint="66" w:sz="4" w:space="0"/>
        <w:insideH w:val="single" w:color="FBD4B4" w:themeColor="accent6" w:themeTint="66" w:sz="4" w:space="0"/>
        <w:insideV w:val="single" w:color="FBD4B4" w:themeColor="accent6" w:themeTint="66" w:sz="4" w:space="0"/>
      </w:tblBorders>
    </w:tblPr>
    <w:tblStylePr w:type="firstRow">
      <w:rPr>
        <w:b/>
        <w:bCs/>
      </w:rPr>
      <w:tcPr>
        <w:tcBorders>
          <w:bottom w:val="single" w:color="FABF8F" w:themeColor="accent6" w:themeTint="99" w:sz="12" w:space="0"/>
        </w:tcBorders>
      </w:tcPr>
    </w:tblStylePr>
    <w:tblStylePr w:type="lastRow">
      <w:rPr>
        <w:b/>
        <w:bCs/>
      </w:rPr>
      <w:tcPr>
        <w:tcBorders>
          <w:top w:val="double" w:color="FABF8F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306">
    <w:name w:val="Grid Table 2"/>
    <w:basedOn w:val="12"/>
    <w:uiPriority w:val="47"/>
    <w:pPr>
      <w:spacing w:line="240" w:lineRule="auto"/>
    </w:pPr>
    <w:tblPr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07">
    <w:name w:val="Grid Table 2 Accent 1"/>
    <w:basedOn w:val="12"/>
    <w:uiPriority w:val="47"/>
    <w:pPr>
      <w:spacing w:line="240" w:lineRule="auto"/>
    </w:pPr>
    <w:tblPr>
      <w:tblBorders>
        <w:top w:val="single" w:color="95B3D7" w:themeColor="accent1" w:themeTint="99" w:sz="2" w:space="0"/>
        <w:bottom w:val="single" w:color="95B3D7" w:themeColor="accent1" w:themeTint="99" w:sz="2" w:space="0"/>
        <w:insideH w:val="single" w:color="95B3D7" w:themeColor="accent1" w:themeTint="99" w:sz="2" w:space="0"/>
        <w:insideV w:val="single" w:color="95B3D7" w:themeColor="accent1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95B3D7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95B3D7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E5F1" w:themeFill="accent1" w:themeFillTint="33"/>
      </w:tcPr>
    </w:tblStylePr>
    <w:tblStylePr w:type="band1Horz">
      <w:tcPr>
        <w:shd w:val="clear" w:color="auto" w:fill="DBE5F1" w:themeFill="accent1" w:themeFillTint="33"/>
      </w:tcPr>
    </w:tblStylePr>
  </w:style>
  <w:style w:type="table" w:customStyle="1" w:styleId="308">
    <w:name w:val="Grid Table 2 Accent 2"/>
    <w:basedOn w:val="12"/>
    <w:uiPriority w:val="47"/>
    <w:pPr>
      <w:spacing w:line="240" w:lineRule="auto"/>
    </w:pPr>
    <w:tblPr>
      <w:tblBorders>
        <w:top w:val="single" w:color="D99594" w:themeColor="accent2" w:themeTint="99" w:sz="2" w:space="0"/>
        <w:bottom w:val="single" w:color="D99594" w:themeColor="accent2" w:themeTint="99" w:sz="2" w:space="0"/>
        <w:insideH w:val="single" w:color="D99594" w:themeColor="accent2" w:themeTint="99" w:sz="2" w:space="0"/>
        <w:insideV w:val="single" w:color="D99594" w:themeColor="accent2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D99594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D99594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2DBDB" w:themeFill="accent2" w:themeFillTint="33"/>
      </w:tcPr>
    </w:tblStylePr>
    <w:tblStylePr w:type="band1Horz">
      <w:tcPr>
        <w:shd w:val="clear" w:color="auto" w:fill="F2DBDB" w:themeFill="accent2" w:themeFillTint="33"/>
      </w:tcPr>
    </w:tblStylePr>
  </w:style>
  <w:style w:type="table" w:customStyle="1" w:styleId="309">
    <w:name w:val="Grid Table 2 Accent 3"/>
    <w:basedOn w:val="12"/>
    <w:uiPriority w:val="47"/>
    <w:pPr>
      <w:spacing w:line="240" w:lineRule="auto"/>
    </w:pPr>
    <w:tblPr>
      <w:tblBorders>
        <w:top w:val="single" w:color="C2D69B" w:themeColor="accent3" w:themeTint="99" w:sz="2" w:space="0"/>
        <w:bottom w:val="single" w:color="C2D69B" w:themeColor="accent3" w:themeTint="99" w:sz="2" w:space="0"/>
        <w:insideH w:val="single" w:color="C2D69B" w:themeColor="accent3" w:themeTint="99" w:sz="2" w:space="0"/>
        <w:insideV w:val="single" w:color="C2D69B" w:themeColor="accent3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C2D69B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C2D69B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AF1DD" w:themeFill="accent3" w:themeFillTint="33"/>
      </w:tcPr>
    </w:tblStylePr>
    <w:tblStylePr w:type="band1Horz">
      <w:tcPr>
        <w:shd w:val="clear" w:color="auto" w:fill="EAF1DD" w:themeFill="accent3" w:themeFillTint="33"/>
      </w:tcPr>
    </w:tblStylePr>
  </w:style>
  <w:style w:type="table" w:customStyle="1" w:styleId="310">
    <w:name w:val="Grid Table 2 Accent 4"/>
    <w:basedOn w:val="12"/>
    <w:uiPriority w:val="47"/>
    <w:pPr>
      <w:spacing w:line="240" w:lineRule="auto"/>
    </w:pPr>
    <w:tblPr>
      <w:tblBorders>
        <w:top w:val="single" w:color="B2A1C7" w:themeColor="accent4" w:themeTint="99" w:sz="2" w:space="0"/>
        <w:bottom w:val="single" w:color="B2A1C7" w:themeColor="accent4" w:themeTint="99" w:sz="2" w:space="0"/>
        <w:insideH w:val="single" w:color="B2A1C7" w:themeColor="accent4" w:themeTint="99" w:sz="2" w:space="0"/>
        <w:insideV w:val="single" w:color="B2A1C7" w:themeColor="accent4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B2A1C7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B2A1C7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5DFEC" w:themeFill="accent4" w:themeFillTint="33"/>
      </w:tcPr>
    </w:tblStylePr>
    <w:tblStylePr w:type="band1Horz">
      <w:tcPr>
        <w:shd w:val="clear" w:color="auto" w:fill="E5DFEC" w:themeFill="accent4" w:themeFillTint="33"/>
      </w:tcPr>
    </w:tblStylePr>
  </w:style>
  <w:style w:type="table" w:customStyle="1" w:styleId="311">
    <w:name w:val="Grid Table 2 Accent 5"/>
    <w:basedOn w:val="12"/>
    <w:uiPriority w:val="47"/>
    <w:pPr>
      <w:spacing w:line="240" w:lineRule="auto"/>
    </w:pPr>
    <w:tblPr>
      <w:tblBorders>
        <w:top w:val="single" w:color="92CDDC" w:themeColor="accent5" w:themeTint="99" w:sz="2" w:space="0"/>
        <w:bottom w:val="single" w:color="92CDDC" w:themeColor="accent5" w:themeTint="99" w:sz="2" w:space="0"/>
        <w:insideH w:val="single" w:color="92CDDC" w:themeColor="accent5" w:themeTint="99" w:sz="2" w:space="0"/>
        <w:insideV w:val="single" w:color="92CDDC" w:themeColor="accent5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92CDDC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92CDDC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AEEF3" w:themeFill="accent5" w:themeFillTint="33"/>
      </w:tcPr>
    </w:tblStylePr>
    <w:tblStylePr w:type="band1Horz">
      <w:tcPr>
        <w:shd w:val="clear" w:color="auto" w:fill="DAEEF3" w:themeFill="accent5" w:themeFillTint="33"/>
      </w:tcPr>
    </w:tblStylePr>
  </w:style>
  <w:style w:type="table" w:customStyle="1" w:styleId="312">
    <w:name w:val="Grid Table 2 Accent 6"/>
    <w:basedOn w:val="12"/>
    <w:uiPriority w:val="47"/>
    <w:pPr>
      <w:spacing w:line="240" w:lineRule="auto"/>
    </w:pPr>
    <w:tblPr>
      <w:tblBorders>
        <w:top w:val="single" w:color="FABF8F" w:themeColor="accent6" w:themeTint="99" w:sz="2" w:space="0"/>
        <w:bottom w:val="single" w:color="FABF8F" w:themeColor="accent6" w:themeTint="99" w:sz="2" w:space="0"/>
        <w:insideH w:val="single" w:color="FABF8F" w:themeColor="accent6" w:themeTint="99" w:sz="2" w:space="0"/>
        <w:insideV w:val="single" w:color="FABF8F" w:themeColor="accent6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FABF8F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FABF8F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9D9" w:themeFill="accent6" w:themeFillTint="33"/>
      </w:tcPr>
    </w:tblStylePr>
    <w:tblStylePr w:type="band1Horz">
      <w:tcPr>
        <w:shd w:val="clear" w:color="auto" w:fill="FDE9D9" w:themeFill="accent6" w:themeFillTint="33"/>
      </w:tcPr>
    </w:tblStylePr>
  </w:style>
  <w:style w:type="table" w:customStyle="1" w:styleId="313">
    <w:name w:val="Grid Table 3"/>
    <w:basedOn w:val="12"/>
    <w:uiPriority w:val="48"/>
    <w:pPr>
      <w:spacing w:line="240" w:lineRule="auto"/>
    </w:p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  <w:tblStylePr w:type="neCell">
      <w:tcPr>
        <w:tcBorders>
          <w:bottom w:val="single" w:color="666666" w:themeColor="text1" w:themeTint="99" w:sz="4" w:space="0"/>
        </w:tcBorders>
      </w:tcPr>
    </w:tblStylePr>
    <w:tblStylePr w:type="nwCell">
      <w:tcPr>
        <w:tcBorders>
          <w:bottom w:val="single" w:color="666666" w:themeColor="text1" w:themeTint="99" w:sz="4" w:space="0"/>
        </w:tcBorders>
      </w:tcPr>
    </w:tblStylePr>
    <w:tblStylePr w:type="seCell">
      <w:tcPr>
        <w:tcBorders>
          <w:top w:val="single" w:color="666666" w:themeColor="text1" w:themeTint="99" w:sz="4" w:space="0"/>
        </w:tcBorders>
      </w:tcPr>
    </w:tblStylePr>
    <w:tblStylePr w:type="swCell">
      <w:tcPr>
        <w:tcBorders>
          <w:top w:val="single" w:color="666666" w:themeColor="text1" w:themeTint="99" w:sz="4" w:space="0"/>
        </w:tcBorders>
      </w:tcPr>
    </w:tblStylePr>
  </w:style>
  <w:style w:type="table" w:customStyle="1" w:styleId="314">
    <w:name w:val="Grid Table 3 Accent 1"/>
    <w:basedOn w:val="12"/>
    <w:uiPriority w:val="48"/>
    <w:pPr>
      <w:spacing w:line="240" w:lineRule="auto"/>
    </w:pPr>
    <w:tblPr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  <w:insideV w:val="single" w:color="95B3D7" w:themeColor="accent1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DBE5F1" w:themeFill="accent1" w:themeFillTint="33"/>
      </w:tcPr>
    </w:tblStylePr>
    <w:tblStylePr w:type="band1Horz">
      <w:tcPr>
        <w:shd w:val="clear" w:color="auto" w:fill="DBE5F1" w:themeFill="accent1" w:themeFillTint="33"/>
      </w:tcPr>
    </w:tblStylePr>
    <w:tblStylePr w:type="neCell">
      <w:tcPr>
        <w:tcBorders>
          <w:bottom w:val="single" w:color="95B3D7" w:themeColor="accent1" w:themeTint="99" w:sz="4" w:space="0"/>
        </w:tcBorders>
      </w:tcPr>
    </w:tblStylePr>
    <w:tblStylePr w:type="nwCell">
      <w:tcPr>
        <w:tcBorders>
          <w:bottom w:val="single" w:color="95B3D7" w:themeColor="accent1" w:themeTint="99" w:sz="4" w:space="0"/>
        </w:tcBorders>
      </w:tcPr>
    </w:tblStylePr>
    <w:tblStylePr w:type="seCell">
      <w:tcPr>
        <w:tcBorders>
          <w:top w:val="single" w:color="95B3D7" w:themeColor="accent1" w:themeTint="99" w:sz="4" w:space="0"/>
        </w:tcBorders>
      </w:tcPr>
    </w:tblStylePr>
    <w:tblStylePr w:type="swCell">
      <w:tcPr>
        <w:tcBorders>
          <w:top w:val="single" w:color="95B3D7" w:themeColor="accent1" w:themeTint="99" w:sz="4" w:space="0"/>
        </w:tcBorders>
      </w:tcPr>
    </w:tblStylePr>
  </w:style>
  <w:style w:type="table" w:customStyle="1" w:styleId="315">
    <w:name w:val="Grid Table 3 Accent 2"/>
    <w:basedOn w:val="12"/>
    <w:uiPriority w:val="48"/>
    <w:pPr>
      <w:spacing w:line="240" w:lineRule="auto"/>
    </w:pPr>
    <w:tblPr>
      <w:tblBorders>
        <w:top w:val="single" w:color="D99594" w:themeColor="accent2" w:themeTint="99" w:sz="4" w:space="0"/>
        <w:left w:val="single" w:color="D99594" w:themeColor="accent2" w:themeTint="99" w:sz="4" w:space="0"/>
        <w:bottom w:val="single" w:color="D99594" w:themeColor="accent2" w:themeTint="99" w:sz="4" w:space="0"/>
        <w:right w:val="single" w:color="D99594" w:themeColor="accent2" w:themeTint="99" w:sz="4" w:space="0"/>
        <w:insideH w:val="single" w:color="D99594" w:themeColor="accent2" w:themeTint="99" w:sz="4" w:space="0"/>
        <w:insideV w:val="single" w:color="D99594" w:themeColor="accent2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2DBDB" w:themeFill="accent2" w:themeFillTint="33"/>
      </w:tcPr>
    </w:tblStylePr>
    <w:tblStylePr w:type="band1Horz">
      <w:tcPr>
        <w:shd w:val="clear" w:color="auto" w:fill="F2DBDB" w:themeFill="accent2" w:themeFillTint="33"/>
      </w:tcPr>
    </w:tblStylePr>
    <w:tblStylePr w:type="neCell">
      <w:tcPr>
        <w:tcBorders>
          <w:bottom w:val="single" w:color="D99594" w:themeColor="accent2" w:themeTint="99" w:sz="4" w:space="0"/>
        </w:tcBorders>
      </w:tcPr>
    </w:tblStylePr>
    <w:tblStylePr w:type="nwCell">
      <w:tcPr>
        <w:tcBorders>
          <w:bottom w:val="single" w:color="D99594" w:themeColor="accent2" w:themeTint="99" w:sz="4" w:space="0"/>
        </w:tcBorders>
      </w:tcPr>
    </w:tblStylePr>
    <w:tblStylePr w:type="seCell">
      <w:tcPr>
        <w:tcBorders>
          <w:top w:val="single" w:color="D99594" w:themeColor="accent2" w:themeTint="99" w:sz="4" w:space="0"/>
        </w:tcBorders>
      </w:tcPr>
    </w:tblStylePr>
    <w:tblStylePr w:type="swCell">
      <w:tcPr>
        <w:tcBorders>
          <w:top w:val="single" w:color="D99594" w:themeColor="accent2" w:themeTint="99" w:sz="4" w:space="0"/>
        </w:tcBorders>
      </w:tcPr>
    </w:tblStylePr>
  </w:style>
  <w:style w:type="table" w:customStyle="1" w:styleId="316">
    <w:name w:val="Grid Table 3 Accent 3"/>
    <w:basedOn w:val="12"/>
    <w:uiPriority w:val="48"/>
    <w:pPr>
      <w:spacing w:line="240" w:lineRule="auto"/>
    </w:pPr>
    <w:tblPr>
      <w:tblBorders>
        <w:top w:val="single" w:color="C2D69B" w:themeColor="accent3" w:themeTint="99" w:sz="4" w:space="0"/>
        <w:left w:val="single" w:color="C2D69B" w:themeColor="accent3" w:themeTint="99" w:sz="4" w:space="0"/>
        <w:bottom w:val="single" w:color="C2D69B" w:themeColor="accent3" w:themeTint="99" w:sz="4" w:space="0"/>
        <w:right w:val="single" w:color="C2D69B" w:themeColor="accent3" w:themeTint="99" w:sz="4" w:space="0"/>
        <w:insideH w:val="single" w:color="C2D69B" w:themeColor="accent3" w:themeTint="99" w:sz="4" w:space="0"/>
        <w:insideV w:val="single" w:color="C2D69B" w:themeColor="accent3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EAF1DD" w:themeFill="accent3" w:themeFillTint="33"/>
      </w:tcPr>
    </w:tblStylePr>
    <w:tblStylePr w:type="band1Horz">
      <w:tcPr>
        <w:shd w:val="clear" w:color="auto" w:fill="EAF1DD" w:themeFill="accent3" w:themeFillTint="33"/>
      </w:tcPr>
    </w:tblStylePr>
    <w:tblStylePr w:type="neCell">
      <w:tcPr>
        <w:tcBorders>
          <w:bottom w:val="single" w:color="C2D69B" w:themeColor="accent3" w:themeTint="99" w:sz="4" w:space="0"/>
        </w:tcBorders>
      </w:tcPr>
    </w:tblStylePr>
    <w:tblStylePr w:type="nwCell">
      <w:tcPr>
        <w:tcBorders>
          <w:bottom w:val="single" w:color="C2D69B" w:themeColor="accent3" w:themeTint="99" w:sz="4" w:space="0"/>
        </w:tcBorders>
      </w:tcPr>
    </w:tblStylePr>
    <w:tblStylePr w:type="seCell">
      <w:tcPr>
        <w:tcBorders>
          <w:top w:val="single" w:color="C2D69B" w:themeColor="accent3" w:themeTint="99" w:sz="4" w:space="0"/>
        </w:tcBorders>
      </w:tcPr>
    </w:tblStylePr>
    <w:tblStylePr w:type="swCell">
      <w:tcPr>
        <w:tcBorders>
          <w:top w:val="single" w:color="C2D69B" w:themeColor="accent3" w:themeTint="99" w:sz="4" w:space="0"/>
        </w:tcBorders>
      </w:tcPr>
    </w:tblStylePr>
  </w:style>
  <w:style w:type="table" w:customStyle="1" w:styleId="317">
    <w:name w:val="Grid Table 3 Accent 4"/>
    <w:basedOn w:val="12"/>
    <w:uiPriority w:val="48"/>
    <w:pPr>
      <w:spacing w:line="240" w:lineRule="auto"/>
    </w:pPr>
    <w:tblPr>
      <w:tblBorders>
        <w:top w:val="single" w:color="B2A1C7" w:themeColor="accent4" w:themeTint="99" w:sz="4" w:space="0"/>
        <w:left w:val="single" w:color="B2A1C7" w:themeColor="accent4" w:themeTint="99" w:sz="4" w:space="0"/>
        <w:bottom w:val="single" w:color="B2A1C7" w:themeColor="accent4" w:themeTint="99" w:sz="4" w:space="0"/>
        <w:right w:val="single" w:color="B2A1C7" w:themeColor="accent4" w:themeTint="99" w:sz="4" w:space="0"/>
        <w:insideH w:val="single" w:color="B2A1C7" w:themeColor="accent4" w:themeTint="99" w:sz="4" w:space="0"/>
        <w:insideV w:val="single" w:color="B2A1C7" w:themeColor="accent4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E5DFEC" w:themeFill="accent4" w:themeFillTint="33"/>
      </w:tcPr>
    </w:tblStylePr>
    <w:tblStylePr w:type="band1Horz">
      <w:tcPr>
        <w:shd w:val="clear" w:color="auto" w:fill="E5DFEC" w:themeFill="accent4" w:themeFillTint="33"/>
      </w:tcPr>
    </w:tblStylePr>
    <w:tblStylePr w:type="neCell">
      <w:tcPr>
        <w:tcBorders>
          <w:bottom w:val="single" w:color="B2A1C7" w:themeColor="accent4" w:themeTint="99" w:sz="4" w:space="0"/>
        </w:tcBorders>
      </w:tcPr>
    </w:tblStylePr>
    <w:tblStylePr w:type="nwCell">
      <w:tcPr>
        <w:tcBorders>
          <w:bottom w:val="single" w:color="B2A1C7" w:themeColor="accent4" w:themeTint="99" w:sz="4" w:space="0"/>
        </w:tcBorders>
      </w:tcPr>
    </w:tblStylePr>
    <w:tblStylePr w:type="seCell">
      <w:tcPr>
        <w:tcBorders>
          <w:top w:val="single" w:color="B2A1C7" w:themeColor="accent4" w:themeTint="99" w:sz="4" w:space="0"/>
        </w:tcBorders>
      </w:tcPr>
    </w:tblStylePr>
    <w:tblStylePr w:type="swCell">
      <w:tcPr>
        <w:tcBorders>
          <w:top w:val="single" w:color="B2A1C7" w:themeColor="accent4" w:themeTint="99" w:sz="4" w:space="0"/>
        </w:tcBorders>
      </w:tcPr>
    </w:tblStylePr>
  </w:style>
  <w:style w:type="table" w:customStyle="1" w:styleId="318">
    <w:name w:val="Grid Table 3 Accent 5"/>
    <w:basedOn w:val="12"/>
    <w:uiPriority w:val="48"/>
    <w:pPr>
      <w:spacing w:line="240" w:lineRule="auto"/>
    </w:pPr>
    <w:tblPr>
      <w:tblBorders>
        <w:top w:val="single" w:color="92CDDC" w:themeColor="accent5" w:themeTint="99" w:sz="4" w:space="0"/>
        <w:left w:val="single" w:color="92CDDC" w:themeColor="accent5" w:themeTint="99" w:sz="4" w:space="0"/>
        <w:bottom w:val="single" w:color="92CDDC" w:themeColor="accent5" w:themeTint="99" w:sz="4" w:space="0"/>
        <w:right w:val="single" w:color="92CDDC" w:themeColor="accent5" w:themeTint="99" w:sz="4" w:space="0"/>
        <w:insideH w:val="single" w:color="92CDDC" w:themeColor="accent5" w:themeTint="99" w:sz="4" w:space="0"/>
        <w:insideV w:val="single" w:color="92CDDC" w:themeColor="accent5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DAEEF3" w:themeFill="accent5" w:themeFillTint="33"/>
      </w:tcPr>
    </w:tblStylePr>
    <w:tblStylePr w:type="band1Horz">
      <w:tcPr>
        <w:shd w:val="clear" w:color="auto" w:fill="DAEEF3" w:themeFill="accent5" w:themeFillTint="33"/>
      </w:tcPr>
    </w:tblStylePr>
    <w:tblStylePr w:type="neCell">
      <w:tcPr>
        <w:tcBorders>
          <w:bottom w:val="single" w:color="92CDDC" w:themeColor="accent5" w:themeTint="99" w:sz="4" w:space="0"/>
        </w:tcBorders>
      </w:tcPr>
    </w:tblStylePr>
    <w:tblStylePr w:type="nwCell">
      <w:tcPr>
        <w:tcBorders>
          <w:bottom w:val="single" w:color="92CDDC" w:themeColor="accent5" w:themeTint="99" w:sz="4" w:space="0"/>
        </w:tcBorders>
      </w:tcPr>
    </w:tblStylePr>
    <w:tblStylePr w:type="seCell">
      <w:tcPr>
        <w:tcBorders>
          <w:top w:val="single" w:color="92CDDC" w:themeColor="accent5" w:themeTint="99" w:sz="4" w:space="0"/>
        </w:tcBorders>
      </w:tcPr>
    </w:tblStylePr>
    <w:tblStylePr w:type="swCell">
      <w:tcPr>
        <w:tcBorders>
          <w:top w:val="single" w:color="92CDDC" w:themeColor="accent5" w:themeTint="99" w:sz="4" w:space="0"/>
        </w:tcBorders>
      </w:tcPr>
    </w:tblStylePr>
  </w:style>
  <w:style w:type="table" w:customStyle="1" w:styleId="319">
    <w:name w:val="Grid Table 3 Accent 6"/>
    <w:basedOn w:val="12"/>
    <w:uiPriority w:val="48"/>
    <w:pPr>
      <w:spacing w:line="240" w:lineRule="auto"/>
    </w:pPr>
    <w:tblPr>
      <w:tblBorders>
        <w:top w:val="single" w:color="FABF8F" w:themeColor="accent6" w:themeTint="99" w:sz="4" w:space="0"/>
        <w:left w:val="single" w:color="FABF8F" w:themeColor="accent6" w:themeTint="99" w:sz="4" w:space="0"/>
        <w:bottom w:val="single" w:color="FABF8F" w:themeColor="accent6" w:themeTint="99" w:sz="4" w:space="0"/>
        <w:right w:val="single" w:color="FABF8F" w:themeColor="accent6" w:themeTint="99" w:sz="4" w:space="0"/>
        <w:insideH w:val="single" w:color="FABF8F" w:themeColor="accent6" w:themeTint="99" w:sz="4" w:space="0"/>
        <w:insideV w:val="single" w:color="FABF8F" w:themeColor="accent6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DE9D9" w:themeFill="accent6" w:themeFillTint="33"/>
      </w:tcPr>
    </w:tblStylePr>
    <w:tblStylePr w:type="band1Horz">
      <w:tcPr>
        <w:shd w:val="clear" w:color="auto" w:fill="FDE9D9" w:themeFill="accent6" w:themeFillTint="33"/>
      </w:tcPr>
    </w:tblStylePr>
    <w:tblStylePr w:type="neCell">
      <w:tcPr>
        <w:tcBorders>
          <w:bottom w:val="single" w:color="FABF8F" w:themeColor="accent6" w:themeTint="99" w:sz="4" w:space="0"/>
        </w:tcBorders>
      </w:tcPr>
    </w:tblStylePr>
    <w:tblStylePr w:type="nwCell">
      <w:tcPr>
        <w:tcBorders>
          <w:bottom w:val="single" w:color="FABF8F" w:themeColor="accent6" w:themeTint="99" w:sz="4" w:space="0"/>
        </w:tcBorders>
      </w:tcPr>
    </w:tblStylePr>
    <w:tblStylePr w:type="seCell">
      <w:tcPr>
        <w:tcBorders>
          <w:top w:val="single" w:color="FABF8F" w:themeColor="accent6" w:themeTint="99" w:sz="4" w:space="0"/>
        </w:tcBorders>
      </w:tcPr>
    </w:tblStylePr>
    <w:tblStylePr w:type="swCell">
      <w:tcPr>
        <w:tcBorders>
          <w:top w:val="single" w:color="FABF8F" w:themeColor="accent6" w:themeTint="99" w:sz="4" w:space="0"/>
        </w:tcBorders>
      </w:tcPr>
    </w:tblStylePr>
  </w:style>
  <w:style w:type="table" w:customStyle="1" w:styleId="320">
    <w:name w:val="Grid Table 4 Accent 1"/>
    <w:basedOn w:val="12"/>
    <w:uiPriority w:val="49"/>
    <w:pPr>
      <w:spacing w:line="240" w:lineRule="auto"/>
    </w:pPr>
    <w:tblPr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  <w:insideV w:val="single" w:color="95B3D7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cPr>
        <w:tcBorders>
          <w:top w:val="double" w:color="4F81BD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E5F1" w:themeFill="accent1" w:themeFillTint="33"/>
      </w:tcPr>
    </w:tblStylePr>
    <w:tblStylePr w:type="band1Horz">
      <w:tcPr>
        <w:shd w:val="clear" w:color="auto" w:fill="DBE5F1" w:themeFill="accent1" w:themeFillTint="33"/>
      </w:tcPr>
    </w:tblStylePr>
  </w:style>
  <w:style w:type="table" w:customStyle="1" w:styleId="321">
    <w:name w:val="Grid Table 4 Accent 2"/>
    <w:basedOn w:val="12"/>
    <w:uiPriority w:val="49"/>
    <w:pPr>
      <w:spacing w:line="240" w:lineRule="auto"/>
    </w:pPr>
    <w:tblPr>
      <w:tblBorders>
        <w:top w:val="single" w:color="D99594" w:themeColor="accent2" w:themeTint="99" w:sz="4" w:space="0"/>
        <w:left w:val="single" w:color="D99594" w:themeColor="accent2" w:themeTint="99" w:sz="4" w:space="0"/>
        <w:bottom w:val="single" w:color="D99594" w:themeColor="accent2" w:themeTint="99" w:sz="4" w:space="0"/>
        <w:right w:val="single" w:color="D99594" w:themeColor="accent2" w:themeTint="99" w:sz="4" w:space="0"/>
        <w:insideH w:val="single" w:color="D99594" w:themeColor="accent2" w:themeTint="99" w:sz="4" w:space="0"/>
        <w:insideV w:val="single" w:color="D99594" w:themeColor="accent2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0504D" w:themeColor="accent2" w:sz="4" w:space="0"/>
          <w:left w:val="single" w:color="C0504D" w:themeColor="accent2" w:sz="4" w:space="0"/>
          <w:bottom w:val="single" w:color="C0504D" w:themeColor="accent2" w:sz="4" w:space="0"/>
          <w:right w:val="single" w:color="C0504D" w:themeColor="accent2" w:sz="4" w:space="0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cPr>
        <w:tcBorders>
          <w:top w:val="double" w:color="C0504D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2DBDB" w:themeFill="accent2" w:themeFillTint="33"/>
      </w:tcPr>
    </w:tblStylePr>
    <w:tblStylePr w:type="band1Horz">
      <w:tcPr>
        <w:shd w:val="clear" w:color="auto" w:fill="F2DBDB" w:themeFill="accent2" w:themeFillTint="33"/>
      </w:tcPr>
    </w:tblStylePr>
  </w:style>
  <w:style w:type="table" w:customStyle="1" w:styleId="322">
    <w:name w:val="Grid Table 4 Accent 3"/>
    <w:basedOn w:val="12"/>
    <w:uiPriority w:val="49"/>
    <w:pPr>
      <w:spacing w:line="240" w:lineRule="auto"/>
    </w:pPr>
    <w:tblPr>
      <w:tblBorders>
        <w:top w:val="single" w:color="C2D69B" w:themeColor="accent3" w:themeTint="99" w:sz="4" w:space="0"/>
        <w:left w:val="single" w:color="C2D69B" w:themeColor="accent3" w:themeTint="99" w:sz="4" w:space="0"/>
        <w:bottom w:val="single" w:color="C2D69B" w:themeColor="accent3" w:themeTint="99" w:sz="4" w:space="0"/>
        <w:right w:val="single" w:color="C2D69B" w:themeColor="accent3" w:themeTint="99" w:sz="4" w:space="0"/>
        <w:insideH w:val="single" w:color="C2D69B" w:themeColor="accent3" w:themeTint="99" w:sz="4" w:space="0"/>
        <w:insideV w:val="single" w:color="C2D69B" w:themeColor="accent3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BBB59" w:themeColor="accent3" w:sz="4" w:space="0"/>
          <w:left w:val="single" w:color="9BBB59" w:themeColor="accent3" w:sz="4" w:space="0"/>
          <w:bottom w:val="single" w:color="9BBB59" w:themeColor="accent3" w:sz="4" w:space="0"/>
          <w:right w:val="single" w:color="9BBB59" w:themeColor="accent3" w:sz="4" w:space="0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cPr>
        <w:tcBorders>
          <w:top w:val="double" w:color="9BBB59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AF1DD" w:themeFill="accent3" w:themeFillTint="33"/>
      </w:tcPr>
    </w:tblStylePr>
    <w:tblStylePr w:type="band1Horz">
      <w:tcPr>
        <w:shd w:val="clear" w:color="auto" w:fill="EAF1DD" w:themeFill="accent3" w:themeFillTint="33"/>
      </w:tcPr>
    </w:tblStylePr>
  </w:style>
  <w:style w:type="table" w:customStyle="1" w:styleId="323">
    <w:name w:val="Grid Table 4 Accent 4"/>
    <w:basedOn w:val="12"/>
    <w:uiPriority w:val="49"/>
    <w:pPr>
      <w:spacing w:line="240" w:lineRule="auto"/>
    </w:pPr>
    <w:tblPr>
      <w:tblBorders>
        <w:top w:val="single" w:color="B2A1C7" w:themeColor="accent4" w:themeTint="99" w:sz="4" w:space="0"/>
        <w:left w:val="single" w:color="B2A1C7" w:themeColor="accent4" w:themeTint="99" w:sz="4" w:space="0"/>
        <w:bottom w:val="single" w:color="B2A1C7" w:themeColor="accent4" w:themeTint="99" w:sz="4" w:space="0"/>
        <w:right w:val="single" w:color="B2A1C7" w:themeColor="accent4" w:themeTint="99" w:sz="4" w:space="0"/>
        <w:insideH w:val="single" w:color="B2A1C7" w:themeColor="accent4" w:themeTint="99" w:sz="4" w:space="0"/>
        <w:insideV w:val="single" w:color="B2A1C7" w:themeColor="accent4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8064A2" w:themeColor="accent4" w:sz="4" w:space="0"/>
          <w:left w:val="single" w:color="8064A2" w:themeColor="accent4" w:sz="4" w:space="0"/>
          <w:bottom w:val="single" w:color="8064A2" w:themeColor="accent4" w:sz="4" w:space="0"/>
          <w:right w:val="single" w:color="8064A2" w:themeColor="accent4" w:sz="4" w:space="0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cPr>
        <w:tcBorders>
          <w:top w:val="double" w:color="8064A2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5DFEC" w:themeFill="accent4" w:themeFillTint="33"/>
      </w:tcPr>
    </w:tblStylePr>
    <w:tblStylePr w:type="band1Horz">
      <w:tcPr>
        <w:shd w:val="clear" w:color="auto" w:fill="E5DFEC" w:themeFill="accent4" w:themeFillTint="33"/>
      </w:tcPr>
    </w:tblStylePr>
  </w:style>
  <w:style w:type="table" w:customStyle="1" w:styleId="324">
    <w:name w:val="Grid Table 4 Accent 5"/>
    <w:basedOn w:val="12"/>
    <w:uiPriority w:val="49"/>
    <w:pPr>
      <w:spacing w:line="240" w:lineRule="auto"/>
    </w:pPr>
    <w:tblPr>
      <w:tblBorders>
        <w:top w:val="single" w:color="92CDDC" w:themeColor="accent5" w:themeTint="99" w:sz="4" w:space="0"/>
        <w:left w:val="single" w:color="92CDDC" w:themeColor="accent5" w:themeTint="99" w:sz="4" w:space="0"/>
        <w:bottom w:val="single" w:color="92CDDC" w:themeColor="accent5" w:themeTint="99" w:sz="4" w:space="0"/>
        <w:right w:val="single" w:color="92CDDC" w:themeColor="accent5" w:themeTint="99" w:sz="4" w:space="0"/>
        <w:insideH w:val="single" w:color="92CDDC" w:themeColor="accent5" w:themeTint="99" w:sz="4" w:space="0"/>
        <w:insideV w:val="single" w:color="92CDDC" w:themeColor="accent5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cPr>
        <w:tcBorders>
          <w:top w:val="double" w:color="4BACC6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AEEF3" w:themeFill="accent5" w:themeFillTint="33"/>
      </w:tcPr>
    </w:tblStylePr>
    <w:tblStylePr w:type="band1Horz">
      <w:tcPr>
        <w:shd w:val="clear" w:color="auto" w:fill="DAEEF3" w:themeFill="accent5" w:themeFillTint="33"/>
      </w:tcPr>
    </w:tblStylePr>
  </w:style>
  <w:style w:type="table" w:customStyle="1" w:styleId="325">
    <w:name w:val="Grid Table 4 Accent 6"/>
    <w:basedOn w:val="12"/>
    <w:uiPriority w:val="49"/>
    <w:pPr>
      <w:spacing w:line="240" w:lineRule="auto"/>
    </w:pPr>
    <w:tblPr>
      <w:tblBorders>
        <w:top w:val="single" w:color="FABF8F" w:themeColor="accent6" w:themeTint="99" w:sz="4" w:space="0"/>
        <w:left w:val="single" w:color="FABF8F" w:themeColor="accent6" w:themeTint="99" w:sz="4" w:space="0"/>
        <w:bottom w:val="single" w:color="FABF8F" w:themeColor="accent6" w:themeTint="99" w:sz="4" w:space="0"/>
        <w:right w:val="single" w:color="FABF8F" w:themeColor="accent6" w:themeTint="99" w:sz="4" w:space="0"/>
        <w:insideH w:val="single" w:color="FABF8F" w:themeColor="accent6" w:themeTint="99" w:sz="4" w:space="0"/>
        <w:insideV w:val="single" w:color="FABF8F" w:themeColor="accent6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cPr>
        <w:tcBorders>
          <w:top w:val="double" w:color="F79646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9D9" w:themeFill="accent6" w:themeFillTint="33"/>
      </w:tcPr>
    </w:tblStylePr>
    <w:tblStylePr w:type="band1Horz">
      <w:tcPr>
        <w:shd w:val="clear" w:color="auto" w:fill="FDE9D9" w:themeFill="accent6" w:themeFillTint="33"/>
      </w:tcPr>
    </w:tblStylePr>
  </w:style>
  <w:style w:type="table" w:customStyle="1" w:styleId="326">
    <w:name w:val="Grid Table 5 Dark"/>
    <w:basedOn w:val="12"/>
    <w:uiPriority w:val="50"/>
    <w:pPr>
      <w:spacing w:line="240" w:lineRule="auto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999999" w:themeFill="text1" w:themeFillTint="66"/>
      </w:tcPr>
    </w:tblStylePr>
  </w:style>
  <w:style w:type="table" w:customStyle="1" w:styleId="327">
    <w:name w:val="Grid Table 5 Dark Accent 1"/>
    <w:basedOn w:val="12"/>
    <w:uiPriority w:val="50"/>
    <w:pPr>
      <w:spacing w:line="240" w:lineRule="auto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F81BD" w:themeFill="accent1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B8CCE4" w:themeFill="accent1" w:themeFillTint="66"/>
      </w:tcPr>
    </w:tblStylePr>
  </w:style>
  <w:style w:type="table" w:customStyle="1" w:styleId="328">
    <w:name w:val="Grid Table 5 Dark Accent 2"/>
    <w:basedOn w:val="12"/>
    <w:uiPriority w:val="50"/>
    <w:pPr>
      <w:spacing w:line="240" w:lineRule="auto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C0504D" w:themeFill="accent2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E5B8B7" w:themeFill="accent2" w:themeFillTint="66"/>
      </w:tcPr>
    </w:tblStylePr>
  </w:style>
  <w:style w:type="table" w:customStyle="1" w:styleId="329">
    <w:name w:val="Grid Table 5 Dark Accent 3"/>
    <w:basedOn w:val="12"/>
    <w:uiPriority w:val="50"/>
    <w:pPr>
      <w:spacing w:line="240" w:lineRule="auto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9BBB59" w:themeFill="accent3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D6E3BC" w:themeFill="accent3" w:themeFillTint="66"/>
      </w:tcPr>
    </w:tblStylePr>
  </w:style>
  <w:style w:type="table" w:customStyle="1" w:styleId="330">
    <w:name w:val="Grid Table 5 Dark Accent 4"/>
    <w:basedOn w:val="12"/>
    <w:uiPriority w:val="50"/>
    <w:pPr>
      <w:spacing w:line="240" w:lineRule="auto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8064A2" w:themeFill="accent4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CCC0D9" w:themeFill="accent4" w:themeFillTint="66"/>
      </w:tcPr>
    </w:tblStylePr>
  </w:style>
  <w:style w:type="table" w:customStyle="1" w:styleId="331">
    <w:name w:val="Grid Table 5 Dark Accent 5"/>
    <w:basedOn w:val="12"/>
    <w:uiPriority w:val="50"/>
    <w:pPr>
      <w:spacing w:line="240" w:lineRule="auto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BACC6" w:themeFill="accent5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B6DDE8" w:themeFill="accent5" w:themeFillTint="66"/>
      </w:tcPr>
    </w:tblStylePr>
  </w:style>
  <w:style w:type="table" w:customStyle="1" w:styleId="332">
    <w:name w:val="Grid Table 5 Dark Accent 6"/>
    <w:basedOn w:val="12"/>
    <w:uiPriority w:val="50"/>
    <w:pPr>
      <w:spacing w:line="240" w:lineRule="auto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79646" w:themeFill="accent6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D4B4" w:themeFill="accent6" w:themeFillTint="66"/>
      </w:tcPr>
    </w:tblStylePr>
  </w:style>
  <w:style w:type="table" w:customStyle="1" w:styleId="333">
    <w:name w:val="Grid Table 6 Colorful"/>
    <w:basedOn w:val="12"/>
    <w:uiPriority w:val="51"/>
    <w:pPr>
      <w:spacing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34">
    <w:name w:val="Grid Table 6 Colorful Accent 1"/>
    <w:basedOn w:val="12"/>
    <w:uiPriority w:val="51"/>
    <w:pPr>
      <w:spacing w:line="240" w:lineRule="auto"/>
    </w:pPr>
    <w:rPr>
      <w:color w:val="376092" w:themeColor="accent1" w:themeShade="BF"/>
    </w:rPr>
    <w:tblPr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  <w:insideV w:val="single" w:color="95B3D7" w:themeColor="accent1" w:themeTint="99" w:sz="4" w:space="0"/>
      </w:tblBorders>
    </w:tblPr>
    <w:tblStylePr w:type="firstRow">
      <w:rPr>
        <w:b/>
        <w:bCs/>
      </w:rPr>
      <w:tcPr>
        <w:tcBorders>
          <w:bottom w:val="single" w:color="95B3D7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95B3D7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E5F1" w:themeFill="accent1" w:themeFillTint="33"/>
      </w:tcPr>
    </w:tblStylePr>
    <w:tblStylePr w:type="band1Horz">
      <w:tcPr>
        <w:shd w:val="clear" w:color="auto" w:fill="DBE5F1" w:themeFill="accent1" w:themeFillTint="33"/>
      </w:tcPr>
    </w:tblStylePr>
  </w:style>
  <w:style w:type="table" w:customStyle="1" w:styleId="335">
    <w:name w:val="Grid Table 6 Colorful Accent 2"/>
    <w:basedOn w:val="12"/>
    <w:uiPriority w:val="51"/>
    <w:pPr>
      <w:spacing w:line="240" w:lineRule="auto"/>
    </w:pPr>
    <w:rPr>
      <w:color w:val="953735" w:themeColor="accent2" w:themeShade="BF"/>
    </w:rPr>
    <w:tblPr>
      <w:tblBorders>
        <w:top w:val="single" w:color="D99594" w:themeColor="accent2" w:themeTint="99" w:sz="4" w:space="0"/>
        <w:left w:val="single" w:color="D99594" w:themeColor="accent2" w:themeTint="99" w:sz="4" w:space="0"/>
        <w:bottom w:val="single" w:color="D99594" w:themeColor="accent2" w:themeTint="99" w:sz="4" w:space="0"/>
        <w:right w:val="single" w:color="D99594" w:themeColor="accent2" w:themeTint="99" w:sz="4" w:space="0"/>
        <w:insideH w:val="single" w:color="D99594" w:themeColor="accent2" w:themeTint="99" w:sz="4" w:space="0"/>
        <w:insideV w:val="single" w:color="D99594" w:themeColor="accent2" w:themeTint="99" w:sz="4" w:space="0"/>
      </w:tblBorders>
    </w:tblPr>
    <w:tblStylePr w:type="firstRow">
      <w:rPr>
        <w:b/>
        <w:bCs/>
      </w:rPr>
      <w:tcPr>
        <w:tcBorders>
          <w:bottom w:val="single" w:color="D99594" w:themeColor="accent2" w:themeTint="99" w:sz="12" w:space="0"/>
        </w:tcBorders>
      </w:tcPr>
    </w:tblStylePr>
    <w:tblStylePr w:type="lastRow">
      <w:rPr>
        <w:b/>
        <w:bCs/>
      </w:rPr>
      <w:tcPr>
        <w:tcBorders>
          <w:top w:val="double" w:color="D99594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2DBDB" w:themeFill="accent2" w:themeFillTint="33"/>
      </w:tcPr>
    </w:tblStylePr>
    <w:tblStylePr w:type="band1Horz">
      <w:tcPr>
        <w:shd w:val="clear" w:color="auto" w:fill="F2DBDB" w:themeFill="accent2" w:themeFillTint="33"/>
      </w:tcPr>
    </w:tblStylePr>
  </w:style>
  <w:style w:type="table" w:customStyle="1" w:styleId="336">
    <w:name w:val="Grid Table 6 Colorful Accent 3"/>
    <w:basedOn w:val="12"/>
    <w:uiPriority w:val="51"/>
    <w:pPr>
      <w:spacing w:line="240" w:lineRule="auto"/>
    </w:pPr>
    <w:rPr>
      <w:color w:val="77933C" w:themeColor="accent3" w:themeShade="BF"/>
    </w:rPr>
    <w:tblPr>
      <w:tblBorders>
        <w:top w:val="single" w:color="C2D69B" w:themeColor="accent3" w:themeTint="99" w:sz="4" w:space="0"/>
        <w:left w:val="single" w:color="C2D69B" w:themeColor="accent3" w:themeTint="99" w:sz="4" w:space="0"/>
        <w:bottom w:val="single" w:color="C2D69B" w:themeColor="accent3" w:themeTint="99" w:sz="4" w:space="0"/>
        <w:right w:val="single" w:color="C2D69B" w:themeColor="accent3" w:themeTint="99" w:sz="4" w:space="0"/>
        <w:insideH w:val="single" w:color="C2D69B" w:themeColor="accent3" w:themeTint="99" w:sz="4" w:space="0"/>
        <w:insideV w:val="single" w:color="C2D69B" w:themeColor="accent3" w:themeTint="99" w:sz="4" w:space="0"/>
      </w:tblBorders>
    </w:tblPr>
    <w:tblStylePr w:type="firstRow">
      <w:rPr>
        <w:b/>
        <w:bCs/>
      </w:rPr>
      <w:tcPr>
        <w:tcBorders>
          <w:bottom w:val="single" w:color="C2D69B" w:themeColor="accent3" w:themeTint="99" w:sz="12" w:space="0"/>
        </w:tcBorders>
      </w:tcPr>
    </w:tblStylePr>
    <w:tblStylePr w:type="lastRow">
      <w:rPr>
        <w:b/>
        <w:bCs/>
      </w:rPr>
      <w:tcPr>
        <w:tcBorders>
          <w:top w:val="double" w:color="C2D69B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AF1DD" w:themeFill="accent3" w:themeFillTint="33"/>
      </w:tcPr>
    </w:tblStylePr>
    <w:tblStylePr w:type="band1Horz">
      <w:tcPr>
        <w:shd w:val="clear" w:color="auto" w:fill="EAF1DD" w:themeFill="accent3" w:themeFillTint="33"/>
      </w:tcPr>
    </w:tblStylePr>
  </w:style>
  <w:style w:type="table" w:customStyle="1" w:styleId="337">
    <w:name w:val="Grid Table 6 Colorful Accent 4"/>
    <w:basedOn w:val="12"/>
    <w:uiPriority w:val="51"/>
    <w:pPr>
      <w:spacing w:line="240" w:lineRule="auto"/>
    </w:pPr>
    <w:rPr>
      <w:color w:val="604A7B" w:themeColor="accent4" w:themeShade="BF"/>
    </w:rPr>
    <w:tblPr>
      <w:tblBorders>
        <w:top w:val="single" w:color="B2A1C7" w:themeColor="accent4" w:themeTint="99" w:sz="4" w:space="0"/>
        <w:left w:val="single" w:color="B2A1C7" w:themeColor="accent4" w:themeTint="99" w:sz="4" w:space="0"/>
        <w:bottom w:val="single" w:color="B2A1C7" w:themeColor="accent4" w:themeTint="99" w:sz="4" w:space="0"/>
        <w:right w:val="single" w:color="B2A1C7" w:themeColor="accent4" w:themeTint="99" w:sz="4" w:space="0"/>
        <w:insideH w:val="single" w:color="B2A1C7" w:themeColor="accent4" w:themeTint="99" w:sz="4" w:space="0"/>
        <w:insideV w:val="single" w:color="B2A1C7" w:themeColor="accent4" w:themeTint="99" w:sz="4" w:space="0"/>
      </w:tblBorders>
    </w:tblPr>
    <w:tblStylePr w:type="firstRow">
      <w:rPr>
        <w:b/>
        <w:bCs/>
      </w:rPr>
      <w:tcPr>
        <w:tcBorders>
          <w:bottom w:val="single" w:color="B2A1C7" w:themeColor="accent4" w:themeTint="99" w:sz="12" w:space="0"/>
        </w:tcBorders>
      </w:tcPr>
    </w:tblStylePr>
    <w:tblStylePr w:type="lastRow">
      <w:rPr>
        <w:b/>
        <w:bCs/>
      </w:rPr>
      <w:tcPr>
        <w:tcBorders>
          <w:top w:val="double" w:color="B2A1C7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5DFEC" w:themeFill="accent4" w:themeFillTint="33"/>
      </w:tcPr>
    </w:tblStylePr>
    <w:tblStylePr w:type="band1Horz">
      <w:tcPr>
        <w:shd w:val="clear" w:color="auto" w:fill="E5DFEC" w:themeFill="accent4" w:themeFillTint="33"/>
      </w:tcPr>
    </w:tblStylePr>
  </w:style>
  <w:style w:type="table" w:customStyle="1" w:styleId="338">
    <w:name w:val="Grid Table 6 Colorful Accent 5"/>
    <w:basedOn w:val="12"/>
    <w:uiPriority w:val="51"/>
    <w:pPr>
      <w:spacing w:line="240" w:lineRule="auto"/>
    </w:pPr>
    <w:rPr>
      <w:color w:val="31859C" w:themeColor="accent5" w:themeShade="BF"/>
    </w:rPr>
    <w:tblPr>
      <w:tblBorders>
        <w:top w:val="single" w:color="92CDDC" w:themeColor="accent5" w:themeTint="99" w:sz="4" w:space="0"/>
        <w:left w:val="single" w:color="92CDDC" w:themeColor="accent5" w:themeTint="99" w:sz="4" w:space="0"/>
        <w:bottom w:val="single" w:color="92CDDC" w:themeColor="accent5" w:themeTint="99" w:sz="4" w:space="0"/>
        <w:right w:val="single" w:color="92CDDC" w:themeColor="accent5" w:themeTint="99" w:sz="4" w:space="0"/>
        <w:insideH w:val="single" w:color="92CDDC" w:themeColor="accent5" w:themeTint="99" w:sz="4" w:space="0"/>
        <w:insideV w:val="single" w:color="92CDDC" w:themeColor="accent5" w:themeTint="99" w:sz="4" w:space="0"/>
      </w:tblBorders>
    </w:tblPr>
    <w:tblStylePr w:type="firstRow">
      <w:rPr>
        <w:b/>
        <w:bCs/>
      </w:rPr>
      <w:tcPr>
        <w:tcBorders>
          <w:bottom w:val="single" w:color="92CDDC" w:themeColor="accent5" w:themeTint="99" w:sz="12" w:space="0"/>
        </w:tcBorders>
      </w:tcPr>
    </w:tblStylePr>
    <w:tblStylePr w:type="lastRow">
      <w:rPr>
        <w:b/>
        <w:bCs/>
      </w:rPr>
      <w:tcPr>
        <w:tcBorders>
          <w:top w:val="double" w:color="92CDDC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AEEF3" w:themeFill="accent5" w:themeFillTint="33"/>
      </w:tcPr>
    </w:tblStylePr>
    <w:tblStylePr w:type="band1Horz">
      <w:tcPr>
        <w:shd w:val="clear" w:color="auto" w:fill="DAEEF3" w:themeFill="accent5" w:themeFillTint="33"/>
      </w:tcPr>
    </w:tblStylePr>
  </w:style>
  <w:style w:type="table" w:customStyle="1" w:styleId="339">
    <w:name w:val="Grid Table 6 Colorful Accent 6"/>
    <w:basedOn w:val="12"/>
    <w:uiPriority w:val="51"/>
    <w:pPr>
      <w:spacing w:line="240" w:lineRule="auto"/>
    </w:pPr>
    <w:rPr>
      <w:color w:val="E46C0A" w:themeColor="accent6" w:themeShade="BF"/>
    </w:rPr>
    <w:tblPr>
      <w:tblBorders>
        <w:top w:val="single" w:color="FABF8F" w:themeColor="accent6" w:themeTint="99" w:sz="4" w:space="0"/>
        <w:left w:val="single" w:color="FABF8F" w:themeColor="accent6" w:themeTint="99" w:sz="4" w:space="0"/>
        <w:bottom w:val="single" w:color="FABF8F" w:themeColor="accent6" w:themeTint="99" w:sz="4" w:space="0"/>
        <w:right w:val="single" w:color="FABF8F" w:themeColor="accent6" w:themeTint="99" w:sz="4" w:space="0"/>
        <w:insideH w:val="single" w:color="FABF8F" w:themeColor="accent6" w:themeTint="99" w:sz="4" w:space="0"/>
        <w:insideV w:val="single" w:color="FABF8F" w:themeColor="accent6" w:themeTint="99" w:sz="4" w:space="0"/>
      </w:tblBorders>
    </w:tblPr>
    <w:tblStylePr w:type="firstRow">
      <w:rPr>
        <w:b/>
        <w:bCs/>
      </w:rPr>
      <w:tcPr>
        <w:tcBorders>
          <w:bottom w:val="single" w:color="FABF8F" w:themeColor="accent6" w:themeTint="99" w:sz="12" w:space="0"/>
        </w:tcBorders>
      </w:tcPr>
    </w:tblStylePr>
    <w:tblStylePr w:type="lastRow">
      <w:rPr>
        <w:b/>
        <w:bCs/>
      </w:rPr>
      <w:tcPr>
        <w:tcBorders>
          <w:top w:val="double" w:color="FABF8F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9D9" w:themeFill="accent6" w:themeFillTint="33"/>
      </w:tcPr>
    </w:tblStylePr>
    <w:tblStylePr w:type="band1Horz">
      <w:tcPr>
        <w:shd w:val="clear" w:color="auto" w:fill="FDE9D9" w:themeFill="accent6" w:themeFillTint="33"/>
      </w:tcPr>
    </w:tblStylePr>
  </w:style>
  <w:style w:type="table" w:customStyle="1" w:styleId="340">
    <w:name w:val="Grid Table 7 Colorful"/>
    <w:basedOn w:val="12"/>
    <w:uiPriority w:val="52"/>
    <w:pPr>
      <w:spacing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  <w:tblStylePr w:type="neCell">
      <w:tcPr>
        <w:tcBorders>
          <w:bottom w:val="single" w:color="666666" w:themeColor="text1" w:themeTint="99" w:sz="4" w:space="0"/>
        </w:tcBorders>
      </w:tcPr>
    </w:tblStylePr>
    <w:tblStylePr w:type="nwCell">
      <w:tcPr>
        <w:tcBorders>
          <w:bottom w:val="single" w:color="666666" w:themeColor="text1" w:themeTint="99" w:sz="4" w:space="0"/>
        </w:tcBorders>
      </w:tcPr>
    </w:tblStylePr>
    <w:tblStylePr w:type="seCell">
      <w:tcPr>
        <w:tcBorders>
          <w:top w:val="single" w:color="666666" w:themeColor="text1" w:themeTint="99" w:sz="4" w:space="0"/>
        </w:tcBorders>
      </w:tcPr>
    </w:tblStylePr>
    <w:tblStylePr w:type="swCell">
      <w:tcPr>
        <w:tcBorders>
          <w:top w:val="single" w:color="666666" w:themeColor="text1" w:themeTint="99" w:sz="4" w:space="0"/>
        </w:tcBorders>
      </w:tcPr>
    </w:tblStylePr>
  </w:style>
  <w:style w:type="table" w:customStyle="1" w:styleId="341">
    <w:name w:val="Grid Table 7 Colorful Accent 1"/>
    <w:basedOn w:val="12"/>
    <w:uiPriority w:val="52"/>
    <w:pPr>
      <w:spacing w:line="240" w:lineRule="auto"/>
    </w:pPr>
    <w:rPr>
      <w:color w:val="376092" w:themeColor="accent1" w:themeShade="BF"/>
    </w:rPr>
    <w:tblPr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  <w:insideV w:val="single" w:color="95B3D7" w:themeColor="accent1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DBE5F1" w:themeFill="accent1" w:themeFillTint="33"/>
      </w:tcPr>
    </w:tblStylePr>
    <w:tblStylePr w:type="band1Horz">
      <w:tcPr>
        <w:shd w:val="clear" w:color="auto" w:fill="DBE5F1" w:themeFill="accent1" w:themeFillTint="33"/>
      </w:tcPr>
    </w:tblStylePr>
    <w:tblStylePr w:type="neCell">
      <w:tcPr>
        <w:tcBorders>
          <w:bottom w:val="single" w:color="95B3D7" w:themeColor="accent1" w:themeTint="99" w:sz="4" w:space="0"/>
        </w:tcBorders>
      </w:tcPr>
    </w:tblStylePr>
    <w:tblStylePr w:type="nwCell">
      <w:tcPr>
        <w:tcBorders>
          <w:bottom w:val="single" w:color="95B3D7" w:themeColor="accent1" w:themeTint="99" w:sz="4" w:space="0"/>
        </w:tcBorders>
      </w:tcPr>
    </w:tblStylePr>
    <w:tblStylePr w:type="seCell">
      <w:tcPr>
        <w:tcBorders>
          <w:top w:val="single" w:color="95B3D7" w:themeColor="accent1" w:themeTint="99" w:sz="4" w:space="0"/>
        </w:tcBorders>
      </w:tcPr>
    </w:tblStylePr>
    <w:tblStylePr w:type="swCell">
      <w:tcPr>
        <w:tcBorders>
          <w:top w:val="single" w:color="95B3D7" w:themeColor="accent1" w:themeTint="99" w:sz="4" w:space="0"/>
        </w:tcBorders>
      </w:tcPr>
    </w:tblStylePr>
  </w:style>
  <w:style w:type="table" w:customStyle="1" w:styleId="342">
    <w:name w:val="Grid Table 7 Colorful Accent 2"/>
    <w:basedOn w:val="12"/>
    <w:uiPriority w:val="52"/>
    <w:pPr>
      <w:spacing w:line="240" w:lineRule="auto"/>
    </w:pPr>
    <w:rPr>
      <w:color w:val="953735" w:themeColor="accent2" w:themeShade="BF"/>
    </w:rPr>
    <w:tblPr>
      <w:tblBorders>
        <w:top w:val="single" w:color="D99594" w:themeColor="accent2" w:themeTint="99" w:sz="4" w:space="0"/>
        <w:left w:val="single" w:color="D99594" w:themeColor="accent2" w:themeTint="99" w:sz="4" w:space="0"/>
        <w:bottom w:val="single" w:color="D99594" w:themeColor="accent2" w:themeTint="99" w:sz="4" w:space="0"/>
        <w:right w:val="single" w:color="D99594" w:themeColor="accent2" w:themeTint="99" w:sz="4" w:space="0"/>
        <w:insideH w:val="single" w:color="D99594" w:themeColor="accent2" w:themeTint="99" w:sz="4" w:space="0"/>
        <w:insideV w:val="single" w:color="D99594" w:themeColor="accent2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2DBDB" w:themeFill="accent2" w:themeFillTint="33"/>
      </w:tcPr>
    </w:tblStylePr>
    <w:tblStylePr w:type="band1Horz">
      <w:tcPr>
        <w:shd w:val="clear" w:color="auto" w:fill="F2DBDB" w:themeFill="accent2" w:themeFillTint="33"/>
      </w:tcPr>
    </w:tblStylePr>
    <w:tblStylePr w:type="neCell">
      <w:tcPr>
        <w:tcBorders>
          <w:bottom w:val="single" w:color="D99594" w:themeColor="accent2" w:themeTint="99" w:sz="4" w:space="0"/>
        </w:tcBorders>
      </w:tcPr>
    </w:tblStylePr>
    <w:tblStylePr w:type="nwCell">
      <w:tcPr>
        <w:tcBorders>
          <w:bottom w:val="single" w:color="D99594" w:themeColor="accent2" w:themeTint="99" w:sz="4" w:space="0"/>
        </w:tcBorders>
      </w:tcPr>
    </w:tblStylePr>
    <w:tblStylePr w:type="seCell">
      <w:tcPr>
        <w:tcBorders>
          <w:top w:val="single" w:color="D99594" w:themeColor="accent2" w:themeTint="99" w:sz="4" w:space="0"/>
        </w:tcBorders>
      </w:tcPr>
    </w:tblStylePr>
    <w:tblStylePr w:type="swCell">
      <w:tcPr>
        <w:tcBorders>
          <w:top w:val="single" w:color="D99594" w:themeColor="accent2" w:themeTint="99" w:sz="4" w:space="0"/>
        </w:tcBorders>
      </w:tcPr>
    </w:tblStylePr>
  </w:style>
  <w:style w:type="table" w:customStyle="1" w:styleId="343">
    <w:name w:val="Grid Table 7 Colorful Accent 3"/>
    <w:basedOn w:val="12"/>
    <w:uiPriority w:val="52"/>
    <w:pPr>
      <w:spacing w:line="240" w:lineRule="auto"/>
    </w:pPr>
    <w:rPr>
      <w:color w:val="77933C" w:themeColor="accent3" w:themeShade="BF"/>
    </w:rPr>
    <w:tblPr>
      <w:tblBorders>
        <w:top w:val="single" w:color="C2D69B" w:themeColor="accent3" w:themeTint="99" w:sz="4" w:space="0"/>
        <w:left w:val="single" w:color="C2D69B" w:themeColor="accent3" w:themeTint="99" w:sz="4" w:space="0"/>
        <w:bottom w:val="single" w:color="C2D69B" w:themeColor="accent3" w:themeTint="99" w:sz="4" w:space="0"/>
        <w:right w:val="single" w:color="C2D69B" w:themeColor="accent3" w:themeTint="99" w:sz="4" w:space="0"/>
        <w:insideH w:val="single" w:color="C2D69B" w:themeColor="accent3" w:themeTint="99" w:sz="4" w:space="0"/>
        <w:insideV w:val="single" w:color="C2D69B" w:themeColor="accent3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EAF1DD" w:themeFill="accent3" w:themeFillTint="33"/>
      </w:tcPr>
    </w:tblStylePr>
    <w:tblStylePr w:type="band1Horz">
      <w:tcPr>
        <w:shd w:val="clear" w:color="auto" w:fill="EAF1DD" w:themeFill="accent3" w:themeFillTint="33"/>
      </w:tcPr>
    </w:tblStylePr>
    <w:tblStylePr w:type="neCell">
      <w:tcPr>
        <w:tcBorders>
          <w:bottom w:val="single" w:color="C2D69B" w:themeColor="accent3" w:themeTint="99" w:sz="4" w:space="0"/>
        </w:tcBorders>
      </w:tcPr>
    </w:tblStylePr>
    <w:tblStylePr w:type="nwCell">
      <w:tcPr>
        <w:tcBorders>
          <w:bottom w:val="single" w:color="C2D69B" w:themeColor="accent3" w:themeTint="99" w:sz="4" w:space="0"/>
        </w:tcBorders>
      </w:tcPr>
    </w:tblStylePr>
    <w:tblStylePr w:type="seCell">
      <w:tcPr>
        <w:tcBorders>
          <w:top w:val="single" w:color="C2D69B" w:themeColor="accent3" w:themeTint="99" w:sz="4" w:space="0"/>
        </w:tcBorders>
      </w:tcPr>
    </w:tblStylePr>
    <w:tblStylePr w:type="swCell">
      <w:tcPr>
        <w:tcBorders>
          <w:top w:val="single" w:color="C2D69B" w:themeColor="accent3" w:themeTint="99" w:sz="4" w:space="0"/>
        </w:tcBorders>
      </w:tcPr>
    </w:tblStylePr>
  </w:style>
  <w:style w:type="table" w:customStyle="1" w:styleId="344">
    <w:name w:val="Grid Table 7 Colorful Accent 4"/>
    <w:basedOn w:val="12"/>
    <w:uiPriority w:val="52"/>
    <w:pPr>
      <w:spacing w:line="240" w:lineRule="auto"/>
    </w:pPr>
    <w:rPr>
      <w:color w:val="604A7B" w:themeColor="accent4" w:themeShade="BF"/>
    </w:rPr>
    <w:tblPr>
      <w:tblBorders>
        <w:top w:val="single" w:color="B2A1C7" w:themeColor="accent4" w:themeTint="99" w:sz="4" w:space="0"/>
        <w:left w:val="single" w:color="B2A1C7" w:themeColor="accent4" w:themeTint="99" w:sz="4" w:space="0"/>
        <w:bottom w:val="single" w:color="B2A1C7" w:themeColor="accent4" w:themeTint="99" w:sz="4" w:space="0"/>
        <w:right w:val="single" w:color="B2A1C7" w:themeColor="accent4" w:themeTint="99" w:sz="4" w:space="0"/>
        <w:insideH w:val="single" w:color="B2A1C7" w:themeColor="accent4" w:themeTint="99" w:sz="4" w:space="0"/>
        <w:insideV w:val="single" w:color="B2A1C7" w:themeColor="accent4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E5DFEC" w:themeFill="accent4" w:themeFillTint="33"/>
      </w:tcPr>
    </w:tblStylePr>
    <w:tblStylePr w:type="band1Horz">
      <w:tcPr>
        <w:shd w:val="clear" w:color="auto" w:fill="E5DFEC" w:themeFill="accent4" w:themeFillTint="33"/>
      </w:tcPr>
    </w:tblStylePr>
    <w:tblStylePr w:type="neCell">
      <w:tcPr>
        <w:tcBorders>
          <w:bottom w:val="single" w:color="B2A1C7" w:themeColor="accent4" w:themeTint="99" w:sz="4" w:space="0"/>
        </w:tcBorders>
      </w:tcPr>
    </w:tblStylePr>
    <w:tblStylePr w:type="nwCell">
      <w:tcPr>
        <w:tcBorders>
          <w:bottom w:val="single" w:color="B2A1C7" w:themeColor="accent4" w:themeTint="99" w:sz="4" w:space="0"/>
        </w:tcBorders>
      </w:tcPr>
    </w:tblStylePr>
    <w:tblStylePr w:type="seCell">
      <w:tcPr>
        <w:tcBorders>
          <w:top w:val="single" w:color="B2A1C7" w:themeColor="accent4" w:themeTint="99" w:sz="4" w:space="0"/>
        </w:tcBorders>
      </w:tcPr>
    </w:tblStylePr>
    <w:tblStylePr w:type="swCell">
      <w:tcPr>
        <w:tcBorders>
          <w:top w:val="single" w:color="B2A1C7" w:themeColor="accent4" w:themeTint="99" w:sz="4" w:space="0"/>
        </w:tcBorders>
      </w:tcPr>
    </w:tblStylePr>
  </w:style>
  <w:style w:type="table" w:customStyle="1" w:styleId="345">
    <w:name w:val="Grid Table 7 Colorful Accent 5"/>
    <w:basedOn w:val="12"/>
    <w:uiPriority w:val="52"/>
    <w:pPr>
      <w:spacing w:line="240" w:lineRule="auto"/>
    </w:pPr>
    <w:rPr>
      <w:color w:val="31859C" w:themeColor="accent5" w:themeShade="BF"/>
    </w:rPr>
    <w:tblPr>
      <w:tblBorders>
        <w:top w:val="single" w:color="92CDDC" w:themeColor="accent5" w:themeTint="99" w:sz="4" w:space="0"/>
        <w:left w:val="single" w:color="92CDDC" w:themeColor="accent5" w:themeTint="99" w:sz="4" w:space="0"/>
        <w:bottom w:val="single" w:color="92CDDC" w:themeColor="accent5" w:themeTint="99" w:sz="4" w:space="0"/>
        <w:right w:val="single" w:color="92CDDC" w:themeColor="accent5" w:themeTint="99" w:sz="4" w:space="0"/>
        <w:insideH w:val="single" w:color="92CDDC" w:themeColor="accent5" w:themeTint="99" w:sz="4" w:space="0"/>
        <w:insideV w:val="single" w:color="92CDDC" w:themeColor="accent5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DAEEF3" w:themeFill="accent5" w:themeFillTint="33"/>
      </w:tcPr>
    </w:tblStylePr>
    <w:tblStylePr w:type="band1Horz">
      <w:tcPr>
        <w:shd w:val="clear" w:color="auto" w:fill="DAEEF3" w:themeFill="accent5" w:themeFillTint="33"/>
      </w:tcPr>
    </w:tblStylePr>
    <w:tblStylePr w:type="neCell">
      <w:tcPr>
        <w:tcBorders>
          <w:bottom w:val="single" w:color="92CDDC" w:themeColor="accent5" w:themeTint="99" w:sz="4" w:space="0"/>
        </w:tcBorders>
      </w:tcPr>
    </w:tblStylePr>
    <w:tblStylePr w:type="nwCell">
      <w:tcPr>
        <w:tcBorders>
          <w:bottom w:val="single" w:color="92CDDC" w:themeColor="accent5" w:themeTint="99" w:sz="4" w:space="0"/>
        </w:tcBorders>
      </w:tcPr>
    </w:tblStylePr>
    <w:tblStylePr w:type="seCell">
      <w:tcPr>
        <w:tcBorders>
          <w:top w:val="single" w:color="92CDDC" w:themeColor="accent5" w:themeTint="99" w:sz="4" w:space="0"/>
        </w:tcBorders>
      </w:tcPr>
    </w:tblStylePr>
    <w:tblStylePr w:type="swCell">
      <w:tcPr>
        <w:tcBorders>
          <w:top w:val="single" w:color="92CDDC" w:themeColor="accent5" w:themeTint="99" w:sz="4" w:space="0"/>
        </w:tcBorders>
      </w:tcPr>
    </w:tblStylePr>
  </w:style>
  <w:style w:type="table" w:customStyle="1" w:styleId="346">
    <w:name w:val="Grid Table 7 Colorful Accent 6"/>
    <w:basedOn w:val="12"/>
    <w:uiPriority w:val="52"/>
    <w:pPr>
      <w:spacing w:line="240" w:lineRule="auto"/>
    </w:pPr>
    <w:rPr>
      <w:color w:val="E46C0A" w:themeColor="accent6" w:themeShade="BF"/>
    </w:rPr>
    <w:tblPr>
      <w:tblBorders>
        <w:top w:val="single" w:color="FABF8F" w:themeColor="accent6" w:themeTint="99" w:sz="4" w:space="0"/>
        <w:left w:val="single" w:color="FABF8F" w:themeColor="accent6" w:themeTint="99" w:sz="4" w:space="0"/>
        <w:bottom w:val="single" w:color="FABF8F" w:themeColor="accent6" w:themeTint="99" w:sz="4" w:space="0"/>
        <w:right w:val="single" w:color="FABF8F" w:themeColor="accent6" w:themeTint="99" w:sz="4" w:space="0"/>
        <w:insideH w:val="single" w:color="FABF8F" w:themeColor="accent6" w:themeTint="99" w:sz="4" w:space="0"/>
        <w:insideV w:val="single" w:color="FABF8F" w:themeColor="accent6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FDE9D9" w:themeFill="accent6" w:themeFillTint="33"/>
      </w:tcPr>
    </w:tblStylePr>
    <w:tblStylePr w:type="band1Horz">
      <w:tcPr>
        <w:shd w:val="clear" w:color="auto" w:fill="FDE9D9" w:themeFill="accent6" w:themeFillTint="33"/>
      </w:tcPr>
    </w:tblStylePr>
    <w:tblStylePr w:type="neCell">
      <w:tcPr>
        <w:tcBorders>
          <w:bottom w:val="single" w:color="FABF8F" w:themeColor="accent6" w:themeTint="99" w:sz="4" w:space="0"/>
        </w:tcBorders>
      </w:tcPr>
    </w:tblStylePr>
    <w:tblStylePr w:type="nwCell">
      <w:tcPr>
        <w:tcBorders>
          <w:bottom w:val="single" w:color="FABF8F" w:themeColor="accent6" w:themeTint="99" w:sz="4" w:space="0"/>
        </w:tcBorders>
      </w:tcPr>
    </w:tblStylePr>
    <w:tblStylePr w:type="seCell">
      <w:tcPr>
        <w:tcBorders>
          <w:top w:val="single" w:color="FABF8F" w:themeColor="accent6" w:themeTint="99" w:sz="4" w:space="0"/>
        </w:tcBorders>
      </w:tcPr>
    </w:tblStylePr>
    <w:tblStylePr w:type="swCell">
      <w:tcPr>
        <w:tcBorders>
          <w:top w:val="single" w:color="FABF8F" w:themeColor="accent6" w:themeTint="99" w:sz="4" w:space="0"/>
        </w:tcBorders>
      </w:tcPr>
    </w:tblStylePr>
  </w:style>
  <w:style w:type="character" w:customStyle="1" w:styleId="347">
    <w:name w:val="Hashtag"/>
    <w:basedOn w:val="11"/>
    <w:semiHidden/>
    <w:unhideWhenUsed/>
    <w:uiPriority w:val="99"/>
    <w:rPr>
      <w:color w:val="2B579A"/>
      <w:shd w:val="clear" w:color="auto" w:fill="E6E6E6"/>
    </w:rPr>
  </w:style>
  <w:style w:type="character" w:customStyle="1" w:styleId="348">
    <w:name w:val="Heading 3 Char"/>
    <w:basedOn w:val="11"/>
    <w:link w:val="4"/>
    <w:semiHidden/>
    <w:uiPriority w:val="9"/>
    <w:rPr>
      <w:rFonts w:asciiTheme="majorHAnsi" w:hAnsiTheme="majorHAnsi" w:eastAsiaTheme="majorEastAsia" w:cstheme="majorBidi"/>
      <w:color w:val="254061" w:themeColor="accent1" w:themeShade="80"/>
      <w:spacing w:val="4"/>
      <w:sz w:val="24"/>
      <w:szCs w:val="24"/>
    </w:rPr>
  </w:style>
  <w:style w:type="character" w:customStyle="1" w:styleId="349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i/>
      <w:iCs/>
      <w:color w:val="376092" w:themeColor="accent1" w:themeShade="BF"/>
      <w:spacing w:val="4"/>
      <w:szCs w:val="20"/>
    </w:rPr>
  </w:style>
  <w:style w:type="character" w:customStyle="1" w:styleId="350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b/>
      <w:color w:val="376092" w:themeColor="accent1" w:themeShade="BF"/>
      <w:spacing w:val="4"/>
      <w:szCs w:val="20"/>
    </w:rPr>
  </w:style>
  <w:style w:type="character" w:customStyle="1" w:styleId="351">
    <w:name w:val="HTML Address Char"/>
    <w:basedOn w:val="11"/>
    <w:link w:val="42"/>
    <w:semiHidden/>
    <w:uiPriority w:val="99"/>
    <w:rPr>
      <w:i/>
      <w:iCs/>
      <w:spacing w:val="4"/>
      <w:szCs w:val="20"/>
    </w:rPr>
  </w:style>
  <w:style w:type="paragraph" w:styleId="352">
    <w:name w:val="List Paragraph"/>
    <w:basedOn w:val="1"/>
    <w:unhideWhenUsed/>
    <w:qFormat/>
    <w:uiPriority w:val="34"/>
    <w:pPr>
      <w:ind w:left="720"/>
      <w:contextualSpacing/>
    </w:pPr>
  </w:style>
  <w:style w:type="table" w:customStyle="1" w:styleId="353">
    <w:name w:val="List Table 1 Light"/>
    <w:basedOn w:val="12"/>
    <w:uiPriority w:val="46"/>
    <w:pPr>
      <w:spacing w:line="240" w:lineRule="auto"/>
    </w:pPr>
    <w:tblStylePr w:type="firstRow">
      <w:rPr>
        <w:b/>
        <w:bCs/>
      </w:rPr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54">
    <w:name w:val="List Table 1 Light Accent 1"/>
    <w:basedOn w:val="12"/>
    <w:uiPriority w:val="46"/>
    <w:pPr>
      <w:spacing w:line="240" w:lineRule="auto"/>
    </w:pPr>
    <w:tblStylePr w:type="firstRow">
      <w:rPr>
        <w:b/>
        <w:bCs/>
      </w:rPr>
      <w:tcPr>
        <w:tcBorders>
          <w:bottom w:val="single" w:color="95B3D7" w:themeColor="accent1" w:themeTint="99" w:sz="4" w:space="0"/>
        </w:tcBorders>
      </w:tcPr>
    </w:tblStylePr>
    <w:tblStylePr w:type="lastRow">
      <w:rPr>
        <w:b/>
        <w:bCs/>
      </w:rPr>
      <w:tcPr>
        <w:tcBorders>
          <w:top w:val="single" w:color="95B3D7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E5F1" w:themeFill="accent1" w:themeFillTint="33"/>
      </w:tcPr>
    </w:tblStylePr>
    <w:tblStylePr w:type="band1Horz">
      <w:tcPr>
        <w:shd w:val="clear" w:color="auto" w:fill="DBE5F1" w:themeFill="accent1" w:themeFillTint="33"/>
      </w:tcPr>
    </w:tblStylePr>
  </w:style>
  <w:style w:type="table" w:customStyle="1" w:styleId="355">
    <w:name w:val="List Table 1 Light Accent 2"/>
    <w:basedOn w:val="12"/>
    <w:uiPriority w:val="46"/>
    <w:pPr>
      <w:spacing w:line="240" w:lineRule="auto"/>
    </w:pPr>
    <w:tblStylePr w:type="firstRow">
      <w:rPr>
        <w:b/>
        <w:bCs/>
      </w:rPr>
      <w:tcPr>
        <w:tcBorders>
          <w:bottom w:val="single" w:color="D99594" w:themeColor="accent2" w:themeTint="99" w:sz="4" w:space="0"/>
        </w:tcBorders>
      </w:tcPr>
    </w:tblStylePr>
    <w:tblStylePr w:type="lastRow">
      <w:rPr>
        <w:b/>
        <w:bCs/>
      </w:rPr>
      <w:tcPr>
        <w:tcBorders>
          <w:top w:val="single" w:color="D99594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2DBDB" w:themeFill="accent2" w:themeFillTint="33"/>
      </w:tcPr>
    </w:tblStylePr>
    <w:tblStylePr w:type="band1Horz">
      <w:tcPr>
        <w:shd w:val="clear" w:color="auto" w:fill="F2DBDB" w:themeFill="accent2" w:themeFillTint="33"/>
      </w:tcPr>
    </w:tblStylePr>
  </w:style>
  <w:style w:type="table" w:customStyle="1" w:styleId="356">
    <w:name w:val="List Table 1 Light Accent 3"/>
    <w:basedOn w:val="12"/>
    <w:uiPriority w:val="46"/>
    <w:pPr>
      <w:spacing w:line="240" w:lineRule="auto"/>
    </w:pPr>
    <w:tblStylePr w:type="firstRow">
      <w:rPr>
        <w:b/>
        <w:bCs/>
      </w:rPr>
      <w:tcPr>
        <w:tcBorders>
          <w:bottom w:val="single" w:color="C2D69B" w:themeColor="accent3" w:themeTint="99" w:sz="4" w:space="0"/>
        </w:tcBorders>
      </w:tcPr>
    </w:tblStylePr>
    <w:tblStylePr w:type="lastRow">
      <w:rPr>
        <w:b/>
        <w:bCs/>
      </w:rPr>
      <w:tcPr>
        <w:tcBorders>
          <w:top w:val="single" w:color="C2D69B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AF1DD" w:themeFill="accent3" w:themeFillTint="33"/>
      </w:tcPr>
    </w:tblStylePr>
    <w:tblStylePr w:type="band1Horz">
      <w:tcPr>
        <w:shd w:val="clear" w:color="auto" w:fill="EAF1DD" w:themeFill="accent3" w:themeFillTint="33"/>
      </w:tcPr>
    </w:tblStylePr>
  </w:style>
  <w:style w:type="table" w:customStyle="1" w:styleId="357">
    <w:name w:val="List Table 1 Light Accent 4"/>
    <w:basedOn w:val="12"/>
    <w:uiPriority w:val="46"/>
    <w:pPr>
      <w:spacing w:line="240" w:lineRule="auto"/>
    </w:pPr>
    <w:tblStylePr w:type="firstRow">
      <w:rPr>
        <w:b/>
        <w:bCs/>
      </w:rPr>
      <w:tcPr>
        <w:tcBorders>
          <w:bottom w:val="single" w:color="B2A1C7" w:themeColor="accent4" w:themeTint="99" w:sz="4" w:space="0"/>
        </w:tcBorders>
      </w:tcPr>
    </w:tblStylePr>
    <w:tblStylePr w:type="lastRow">
      <w:rPr>
        <w:b/>
        <w:bCs/>
      </w:rPr>
      <w:tcPr>
        <w:tcBorders>
          <w:top w:val="single" w:color="B2A1C7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5DFEC" w:themeFill="accent4" w:themeFillTint="33"/>
      </w:tcPr>
    </w:tblStylePr>
    <w:tblStylePr w:type="band1Horz">
      <w:tcPr>
        <w:shd w:val="clear" w:color="auto" w:fill="E5DFEC" w:themeFill="accent4" w:themeFillTint="33"/>
      </w:tcPr>
    </w:tblStylePr>
  </w:style>
  <w:style w:type="table" w:customStyle="1" w:styleId="358">
    <w:name w:val="List Table 1 Light Accent 5"/>
    <w:basedOn w:val="12"/>
    <w:uiPriority w:val="46"/>
    <w:pPr>
      <w:spacing w:line="240" w:lineRule="auto"/>
    </w:pPr>
    <w:tblStylePr w:type="firstRow">
      <w:rPr>
        <w:b/>
        <w:bCs/>
      </w:rPr>
      <w:tcPr>
        <w:tcBorders>
          <w:bottom w:val="single" w:color="92CDDC" w:themeColor="accent5" w:themeTint="99" w:sz="4" w:space="0"/>
        </w:tcBorders>
      </w:tcPr>
    </w:tblStylePr>
    <w:tblStylePr w:type="lastRow">
      <w:rPr>
        <w:b/>
        <w:bCs/>
      </w:rPr>
      <w:tcPr>
        <w:tcBorders>
          <w:top w:val="single" w:color="92CDDC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AEEF3" w:themeFill="accent5" w:themeFillTint="33"/>
      </w:tcPr>
    </w:tblStylePr>
    <w:tblStylePr w:type="band1Horz">
      <w:tcPr>
        <w:shd w:val="clear" w:color="auto" w:fill="DAEEF3" w:themeFill="accent5" w:themeFillTint="33"/>
      </w:tcPr>
    </w:tblStylePr>
  </w:style>
  <w:style w:type="table" w:customStyle="1" w:styleId="359">
    <w:name w:val="List Table 1 Light Accent 6"/>
    <w:basedOn w:val="12"/>
    <w:uiPriority w:val="46"/>
    <w:pPr>
      <w:spacing w:line="240" w:lineRule="auto"/>
    </w:pPr>
    <w:tblStylePr w:type="firstRow">
      <w:rPr>
        <w:b/>
        <w:bCs/>
      </w:rPr>
      <w:tcPr>
        <w:tcBorders>
          <w:bottom w:val="single" w:color="FABF8F" w:themeColor="accent6" w:themeTint="99" w:sz="4" w:space="0"/>
        </w:tcBorders>
      </w:tcPr>
    </w:tblStylePr>
    <w:tblStylePr w:type="lastRow">
      <w:rPr>
        <w:b/>
        <w:bCs/>
      </w:rPr>
      <w:tcPr>
        <w:tcBorders>
          <w:top w:val="single" w:color="FABF8F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9D9" w:themeFill="accent6" w:themeFillTint="33"/>
      </w:tcPr>
    </w:tblStylePr>
    <w:tblStylePr w:type="band1Horz">
      <w:tcPr>
        <w:shd w:val="clear" w:color="auto" w:fill="FDE9D9" w:themeFill="accent6" w:themeFillTint="33"/>
      </w:tcPr>
    </w:tblStylePr>
  </w:style>
  <w:style w:type="table" w:customStyle="1" w:styleId="360">
    <w:name w:val="List Table 2"/>
    <w:basedOn w:val="12"/>
    <w:uiPriority w:val="47"/>
    <w:pPr>
      <w:spacing w:line="240" w:lineRule="auto"/>
    </w:pPr>
    <w:tblPr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61">
    <w:name w:val="List Table 2 Accent 1"/>
    <w:basedOn w:val="12"/>
    <w:uiPriority w:val="47"/>
    <w:pPr>
      <w:spacing w:line="240" w:lineRule="auto"/>
    </w:pPr>
    <w:tblPr>
      <w:tblBorders>
        <w:top w:val="single" w:color="95B3D7" w:themeColor="accent1" w:themeTint="99" w:sz="4" w:space="0"/>
        <w:bottom w:val="single" w:color="95B3D7" w:themeColor="accent1" w:themeTint="99" w:sz="4" w:space="0"/>
        <w:insideH w:val="single" w:color="95B3D7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E5F1" w:themeFill="accent1" w:themeFillTint="33"/>
      </w:tcPr>
    </w:tblStylePr>
    <w:tblStylePr w:type="band1Horz">
      <w:tcPr>
        <w:shd w:val="clear" w:color="auto" w:fill="DBE5F1" w:themeFill="accent1" w:themeFillTint="33"/>
      </w:tcPr>
    </w:tblStylePr>
  </w:style>
  <w:style w:type="table" w:customStyle="1" w:styleId="362">
    <w:name w:val="List Table 2 Accent 2"/>
    <w:basedOn w:val="12"/>
    <w:uiPriority w:val="47"/>
    <w:pPr>
      <w:spacing w:line="240" w:lineRule="auto"/>
    </w:pPr>
    <w:tblPr>
      <w:tblBorders>
        <w:top w:val="single" w:color="D99594" w:themeColor="accent2" w:themeTint="99" w:sz="4" w:space="0"/>
        <w:bottom w:val="single" w:color="D99594" w:themeColor="accent2" w:themeTint="99" w:sz="4" w:space="0"/>
        <w:insideH w:val="single" w:color="D99594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2DBDB" w:themeFill="accent2" w:themeFillTint="33"/>
      </w:tcPr>
    </w:tblStylePr>
    <w:tblStylePr w:type="band1Horz">
      <w:tcPr>
        <w:shd w:val="clear" w:color="auto" w:fill="F2DBDB" w:themeFill="accent2" w:themeFillTint="33"/>
      </w:tcPr>
    </w:tblStylePr>
  </w:style>
  <w:style w:type="table" w:customStyle="1" w:styleId="363">
    <w:name w:val="List Table 2 Accent 3"/>
    <w:basedOn w:val="12"/>
    <w:uiPriority w:val="47"/>
    <w:pPr>
      <w:spacing w:line="240" w:lineRule="auto"/>
    </w:pPr>
    <w:tblPr>
      <w:tblBorders>
        <w:top w:val="single" w:color="C2D69B" w:themeColor="accent3" w:themeTint="99" w:sz="4" w:space="0"/>
        <w:bottom w:val="single" w:color="C2D69B" w:themeColor="accent3" w:themeTint="99" w:sz="4" w:space="0"/>
        <w:insideH w:val="single" w:color="C2D69B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AF1DD" w:themeFill="accent3" w:themeFillTint="33"/>
      </w:tcPr>
    </w:tblStylePr>
    <w:tblStylePr w:type="band1Horz">
      <w:tcPr>
        <w:shd w:val="clear" w:color="auto" w:fill="EAF1DD" w:themeFill="accent3" w:themeFillTint="33"/>
      </w:tcPr>
    </w:tblStylePr>
  </w:style>
  <w:style w:type="table" w:customStyle="1" w:styleId="364">
    <w:name w:val="List Table 2 Accent 4"/>
    <w:basedOn w:val="12"/>
    <w:uiPriority w:val="47"/>
    <w:pPr>
      <w:spacing w:line="240" w:lineRule="auto"/>
    </w:pPr>
    <w:tblPr>
      <w:tblBorders>
        <w:top w:val="single" w:color="B2A1C7" w:themeColor="accent4" w:themeTint="99" w:sz="4" w:space="0"/>
        <w:bottom w:val="single" w:color="B2A1C7" w:themeColor="accent4" w:themeTint="99" w:sz="4" w:space="0"/>
        <w:insideH w:val="single" w:color="B2A1C7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5DFEC" w:themeFill="accent4" w:themeFillTint="33"/>
      </w:tcPr>
    </w:tblStylePr>
    <w:tblStylePr w:type="band1Horz">
      <w:tcPr>
        <w:shd w:val="clear" w:color="auto" w:fill="E5DFEC" w:themeFill="accent4" w:themeFillTint="33"/>
      </w:tcPr>
    </w:tblStylePr>
  </w:style>
  <w:style w:type="table" w:customStyle="1" w:styleId="365">
    <w:name w:val="List Table 2 Accent 5"/>
    <w:basedOn w:val="12"/>
    <w:uiPriority w:val="47"/>
    <w:pPr>
      <w:spacing w:line="240" w:lineRule="auto"/>
    </w:pPr>
    <w:tblPr>
      <w:tblBorders>
        <w:top w:val="single" w:color="92CDDC" w:themeColor="accent5" w:themeTint="99" w:sz="4" w:space="0"/>
        <w:bottom w:val="single" w:color="92CDDC" w:themeColor="accent5" w:themeTint="99" w:sz="4" w:space="0"/>
        <w:insideH w:val="single" w:color="92CDDC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AEEF3" w:themeFill="accent5" w:themeFillTint="33"/>
      </w:tcPr>
    </w:tblStylePr>
    <w:tblStylePr w:type="band1Horz">
      <w:tcPr>
        <w:shd w:val="clear" w:color="auto" w:fill="DAEEF3" w:themeFill="accent5" w:themeFillTint="33"/>
      </w:tcPr>
    </w:tblStylePr>
  </w:style>
  <w:style w:type="table" w:customStyle="1" w:styleId="366">
    <w:name w:val="List Table 2 Accent 6"/>
    <w:basedOn w:val="12"/>
    <w:uiPriority w:val="47"/>
    <w:pPr>
      <w:spacing w:line="240" w:lineRule="auto"/>
    </w:pPr>
    <w:tblPr>
      <w:tblBorders>
        <w:top w:val="single" w:color="FABF8F" w:themeColor="accent6" w:themeTint="99" w:sz="4" w:space="0"/>
        <w:bottom w:val="single" w:color="FABF8F" w:themeColor="accent6" w:themeTint="99" w:sz="4" w:space="0"/>
        <w:insideH w:val="single" w:color="FABF8F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9D9" w:themeFill="accent6" w:themeFillTint="33"/>
      </w:tcPr>
    </w:tblStylePr>
    <w:tblStylePr w:type="band1Horz">
      <w:tcPr>
        <w:shd w:val="clear" w:color="auto" w:fill="FDE9D9" w:themeFill="accent6" w:themeFillTint="33"/>
      </w:tcPr>
    </w:tblStylePr>
  </w:style>
  <w:style w:type="table" w:customStyle="1" w:styleId="367">
    <w:name w:val="List Table 3 Accent 1"/>
    <w:basedOn w:val="12"/>
    <w:uiPriority w:val="48"/>
    <w:pPr>
      <w:spacing w:line="240" w:lineRule="auto"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rPr>
        <w:b/>
        <w:bCs/>
      </w:rPr>
      <w:tcPr>
        <w:tcBorders>
          <w:top w:val="double" w:color="4F81BD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tcPr>
        <w:tcBorders>
          <w:top w:val="single" w:color="4F81BD" w:themeColor="accent1" w:sz="4" w:space="0"/>
          <w:bottom w:val="single" w:color="4F81BD" w:themeColor="accent1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4F81BD" w:themeColor="accent1" w:sz="4" w:space="0"/>
          <w:left w:val="nil"/>
        </w:tcBorders>
      </w:tcPr>
    </w:tblStylePr>
    <w:tblStylePr w:type="swCell">
      <w:tcPr>
        <w:tcBorders>
          <w:top w:val="double" w:color="4F81BD" w:themeColor="accent1" w:sz="4" w:space="0"/>
          <w:right w:val="nil"/>
        </w:tcBorders>
      </w:tcPr>
    </w:tblStylePr>
  </w:style>
  <w:style w:type="table" w:customStyle="1" w:styleId="368">
    <w:name w:val="List Table 3 Accent 2"/>
    <w:basedOn w:val="12"/>
    <w:uiPriority w:val="48"/>
    <w:pPr>
      <w:spacing w:line="240" w:lineRule="auto"/>
    </w:pPr>
    <w:tblPr>
      <w:tblBorders>
        <w:top w:val="single" w:color="C0504D" w:themeColor="accent2" w:sz="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rPr>
        <w:b/>
        <w:bCs/>
      </w:rPr>
      <w:tcPr>
        <w:tcBorders>
          <w:top w:val="double" w:color="C0504D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C0504D" w:themeColor="accent2" w:sz="4" w:space="0"/>
          <w:right w:val="single" w:color="C0504D" w:themeColor="accent2" w:sz="4" w:space="0"/>
        </w:tcBorders>
      </w:tcPr>
    </w:tblStylePr>
    <w:tblStylePr w:type="band1Horz">
      <w:tcPr>
        <w:tcBorders>
          <w:top w:val="single" w:color="C0504D" w:themeColor="accent2" w:sz="4" w:space="0"/>
          <w:bottom w:val="single" w:color="C0504D" w:themeColor="accent2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C0504D" w:themeColor="accent2" w:sz="4" w:space="0"/>
          <w:left w:val="nil"/>
        </w:tcBorders>
      </w:tcPr>
    </w:tblStylePr>
    <w:tblStylePr w:type="swCell">
      <w:tcPr>
        <w:tcBorders>
          <w:top w:val="double" w:color="C0504D" w:themeColor="accent2" w:sz="4" w:space="0"/>
          <w:right w:val="nil"/>
        </w:tcBorders>
      </w:tcPr>
    </w:tblStylePr>
  </w:style>
  <w:style w:type="table" w:customStyle="1" w:styleId="369">
    <w:name w:val="List Table 3 Accent 3"/>
    <w:basedOn w:val="12"/>
    <w:uiPriority w:val="48"/>
    <w:pPr>
      <w:spacing w:line="240" w:lineRule="auto"/>
    </w:pPr>
    <w:tblPr>
      <w:tblBorders>
        <w:top w:val="single" w:color="9BBB59" w:themeColor="accent3" w:sz="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rPr>
        <w:b/>
        <w:bCs/>
      </w:rPr>
      <w:tcPr>
        <w:tcBorders>
          <w:top w:val="double" w:color="9BBB59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9BBB59" w:themeColor="accent3" w:sz="4" w:space="0"/>
          <w:right w:val="single" w:color="9BBB59" w:themeColor="accent3" w:sz="4" w:space="0"/>
        </w:tcBorders>
      </w:tcPr>
    </w:tblStylePr>
    <w:tblStylePr w:type="band1Horz">
      <w:tcPr>
        <w:tcBorders>
          <w:top w:val="single" w:color="9BBB59" w:themeColor="accent3" w:sz="4" w:space="0"/>
          <w:bottom w:val="single" w:color="9BBB59" w:themeColor="accent3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9BBB59" w:themeColor="accent3" w:sz="4" w:space="0"/>
          <w:left w:val="nil"/>
        </w:tcBorders>
      </w:tcPr>
    </w:tblStylePr>
    <w:tblStylePr w:type="swCell">
      <w:tcPr>
        <w:tcBorders>
          <w:top w:val="double" w:color="9BBB59" w:themeColor="accent3" w:sz="4" w:space="0"/>
          <w:right w:val="nil"/>
        </w:tcBorders>
      </w:tcPr>
    </w:tblStylePr>
  </w:style>
  <w:style w:type="table" w:customStyle="1" w:styleId="370">
    <w:name w:val="List Table 3 Accent 4"/>
    <w:basedOn w:val="12"/>
    <w:uiPriority w:val="48"/>
    <w:pPr>
      <w:spacing w:line="240" w:lineRule="auto"/>
    </w:pPr>
    <w:tblPr>
      <w:tblBorders>
        <w:top w:val="single" w:color="8064A2" w:themeColor="accent4" w:sz="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rPr>
        <w:b/>
        <w:bCs/>
      </w:rPr>
      <w:tcPr>
        <w:tcBorders>
          <w:top w:val="double" w:color="8064A2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8064A2" w:themeColor="accent4" w:sz="4" w:space="0"/>
          <w:right w:val="single" w:color="8064A2" w:themeColor="accent4" w:sz="4" w:space="0"/>
        </w:tcBorders>
      </w:tcPr>
    </w:tblStylePr>
    <w:tblStylePr w:type="band1Horz">
      <w:tcPr>
        <w:tcBorders>
          <w:top w:val="single" w:color="8064A2" w:themeColor="accent4" w:sz="4" w:space="0"/>
          <w:bottom w:val="single" w:color="8064A2" w:themeColor="accent4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8064A2" w:themeColor="accent4" w:sz="4" w:space="0"/>
          <w:left w:val="nil"/>
        </w:tcBorders>
      </w:tcPr>
    </w:tblStylePr>
    <w:tblStylePr w:type="swCell">
      <w:tcPr>
        <w:tcBorders>
          <w:top w:val="double" w:color="8064A2" w:themeColor="accent4" w:sz="4" w:space="0"/>
          <w:right w:val="nil"/>
        </w:tcBorders>
      </w:tcPr>
    </w:tblStylePr>
  </w:style>
  <w:style w:type="table" w:customStyle="1" w:styleId="371">
    <w:name w:val="List Table 3 Accent 5"/>
    <w:basedOn w:val="12"/>
    <w:uiPriority w:val="48"/>
    <w:pPr>
      <w:spacing w:line="240" w:lineRule="auto"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rPr>
        <w:b/>
        <w:bCs/>
      </w:rPr>
      <w:tcPr>
        <w:tcBorders>
          <w:top w:val="double" w:color="4BACC6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4BACC6" w:themeColor="accent5" w:sz="4" w:space="0"/>
          <w:right w:val="single" w:color="4BACC6" w:themeColor="accent5" w:sz="4" w:space="0"/>
        </w:tcBorders>
      </w:tcPr>
    </w:tblStylePr>
    <w:tblStylePr w:type="band1Horz">
      <w:tcPr>
        <w:tcBorders>
          <w:top w:val="single" w:color="4BACC6" w:themeColor="accent5" w:sz="4" w:space="0"/>
          <w:bottom w:val="single" w:color="4BACC6" w:themeColor="accent5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4BACC6" w:themeColor="accent5" w:sz="4" w:space="0"/>
          <w:left w:val="nil"/>
        </w:tcBorders>
      </w:tcPr>
    </w:tblStylePr>
    <w:tblStylePr w:type="swCell">
      <w:tcPr>
        <w:tcBorders>
          <w:top w:val="double" w:color="4BACC6" w:themeColor="accent5" w:sz="4" w:space="0"/>
          <w:right w:val="nil"/>
        </w:tcBorders>
      </w:tcPr>
    </w:tblStylePr>
  </w:style>
  <w:style w:type="table" w:customStyle="1" w:styleId="372">
    <w:name w:val="List Table 3 Accent 6"/>
    <w:basedOn w:val="12"/>
    <w:uiPriority w:val="48"/>
    <w:pPr>
      <w:spacing w:line="240" w:lineRule="auto"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rPr>
        <w:b/>
        <w:bCs/>
      </w:rPr>
      <w:tcPr>
        <w:tcBorders>
          <w:top w:val="double" w:color="F79646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F79646" w:themeColor="accent6" w:sz="4" w:space="0"/>
          <w:right w:val="single" w:color="F79646" w:themeColor="accent6" w:sz="4" w:space="0"/>
        </w:tcBorders>
      </w:tcPr>
    </w:tblStylePr>
    <w:tblStylePr w:type="band1Horz">
      <w:tcPr>
        <w:tcBorders>
          <w:top w:val="single" w:color="F79646" w:themeColor="accent6" w:sz="4" w:space="0"/>
          <w:bottom w:val="single" w:color="F79646" w:themeColor="accent6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F79646" w:themeColor="accent6" w:sz="4" w:space="0"/>
          <w:left w:val="nil"/>
        </w:tcBorders>
      </w:tcPr>
    </w:tblStylePr>
    <w:tblStylePr w:type="swCell">
      <w:tcPr>
        <w:tcBorders>
          <w:top w:val="double" w:color="F79646" w:themeColor="accent6" w:sz="4" w:space="0"/>
          <w:right w:val="nil"/>
        </w:tcBorders>
      </w:tcPr>
    </w:tblStylePr>
  </w:style>
  <w:style w:type="table" w:customStyle="1" w:styleId="373">
    <w:name w:val="List Table 4 Accent 1"/>
    <w:basedOn w:val="12"/>
    <w:uiPriority w:val="49"/>
    <w:pPr>
      <w:spacing w:line="240" w:lineRule="auto"/>
    </w:pPr>
    <w:tblPr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cPr>
        <w:tcBorders>
          <w:top w:val="double" w:color="95B3D7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E5F1" w:themeFill="accent1" w:themeFillTint="33"/>
      </w:tcPr>
    </w:tblStylePr>
    <w:tblStylePr w:type="band1Horz">
      <w:tcPr>
        <w:shd w:val="clear" w:color="auto" w:fill="DBE5F1" w:themeFill="accent1" w:themeFillTint="33"/>
      </w:tcPr>
    </w:tblStylePr>
  </w:style>
  <w:style w:type="table" w:customStyle="1" w:styleId="374">
    <w:name w:val="List Table 4 Accent 2"/>
    <w:basedOn w:val="12"/>
    <w:uiPriority w:val="49"/>
    <w:pPr>
      <w:spacing w:line="240" w:lineRule="auto"/>
    </w:pPr>
    <w:tblPr>
      <w:tblBorders>
        <w:top w:val="single" w:color="D99594" w:themeColor="accent2" w:themeTint="99" w:sz="4" w:space="0"/>
        <w:left w:val="single" w:color="D99594" w:themeColor="accent2" w:themeTint="99" w:sz="4" w:space="0"/>
        <w:bottom w:val="single" w:color="D99594" w:themeColor="accent2" w:themeTint="99" w:sz="4" w:space="0"/>
        <w:right w:val="single" w:color="D99594" w:themeColor="accent2" w:themeTint="99" w:sz="4" w:space="0"/>
        <w:insideH w:val="single" w:color="D99594" w:themeColor="accent2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0504D" w:themeColor="accent2" w:sz="4" w:space="0"/>
          <w:left w:val="single" w:color="C0504D" w:themeColor="accent2" w:sz="4" w:space="0"/>
          <w:bottom w:val="single" w:color="C0504D" w:themeColor="accent2" w:sz="4" w:space="0"/>
          <w:right w:val="single" w:color="C0504D" w:themeColor="accent2" w:sz="4" w:space="0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cPr>
        <w:tcBorders>
          <w:top w:val="double" w:color="D99594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2DBDB" w:themeFill="accent2" w:themeFillTint="33"/>
      </w:tcPr>
    </w:tblStylePr>
    <w:tblStylePr w:type="band1Horz">
      <w:tcPr>
        <w:shd w:val="clear" w:color="auto" w:fill="F2DBDB" w:themeFill="accent2" w:themeFillTint="33"/>
      </w:tcPr>
    </w:tblStylePr>
  </w:style>
  <w:style w:type="table" w:customStyle="1" w:styleId="375">
    <w:name w:val="List Table 4 Accent 3"/>
    <w:basedOn w:val="12"/>
    <w:uiPriority w:val="49"/>
    <w:pPr>
      <w:spacing w:line="240" w:lineRule="auto"/>
    </w:pPr>
    <w:tblPr>
      <w:tblBorders>
        <w:top w:val="single" w:color="C2D69B" w:themeColor="accent3" w:themeTint="99" w:sz="4" w:space="0"/>
        <w:left w:val="single" w:color="C2D69B" w:themeColor="accent3" w:themeTint="99" w:sz="4" w:space="0"/>
        <w:bottom w:val="single" w:color="C2D69B" w:themeColor="accent3" w:themeTint="99" w:sz="4" w:space="0"/>
        <w:right w:val="single" w:color="C2D69B" w:themeColor="accent3" w:themeTint="99" w:sz="4" w:space="0"/>
        <w:insideH w:val="single" w:color="C2D69B" w:themeColor="accent3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BBB59" w:themeColor="accent3" w:sz="4" w:space="0"/>
          <w:left w:val="single" w:color="9BBB59" w:themeColor="accent3" w:sz="4" w:space="0"/>
          <w:bottom w:val="single" w:color="9BBB59" w:themeColor="accent3" w:sz="4" w:space="0"/>
          <w:right w:val="single" w:color="9BBB59" w:themeColor="accent3" w:sz="4" w:space="0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cPr>
        <w:tcBorders>
          <w:top w:val="double" w:color="C2D69B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AF1DD" w:themeFill="accent3" w:themeFillTint="33"/>
      </w:tcPr>
    </w:tblStylePr>
    <w:tblStylePr w:type="band1Horz">
      <w:tcPr>
        <w:shd w:val="clear" w:color="auto" w:fill="EAF1DD" w:themeFill="accent3" w:themeFillTint="33"/>
      </w:tcPr>
    </w:tblStylePr>
  </w:style>
  <w:style w:type="table" w:customStyle="1" w:styleId="376">
    <w:name w:val="List Table 4 Accent 4"/>
    <w:basedOn w:val="12"/>
    <w:uiPriority w:val="49"/>
    <w:pPr>
      <w:spacing w:line="240" w:lineRule="auto"/>
    </w:pPr>
    <w:tblPr>
      <w:tblBorders>
        <w:top w:val="single" w:color="B2A1C7" w:themeColor="accent4" w:themeTint="99" w:sz="4" w:space="0"/>
        <w:left w:val="single" w:color="B2A1C7" w:themeColor="accent4" w:themeTint="99" w:sz="4" w:space="0"/>
        <w:bottom w:val="single" w:color="B2A1C7" w:themeColor="accent4" w:themeTint="99" w:sz="4" w:space="0"/>
        <w:right w:val="single" w:color="B2A1C7" w:themeColor="accent4" w:themeTint="99" w:sz="4" w:space="0"/>
        <w:insideH w:val="single" w:color="B2A1C7" w:themeColor="accent4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8064A2" w:themeColor="accent4" w:sz="4" w:space="0"/>
          <w:left w:val="single" w:color="8064A2" w:themeColor="accent4" w:sz="4" w:space="0"/>
          <w:bottom w:val="single" w:color="8064A2" w:themeColor="accent4" w:sz="4" w:space="0"/>
          <w:right w:val="single" w:color="8064A2" w:themeColor="accent4" w:sz="4" w:space="0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cPr>
        <w:tcBorders>
          <w:top w:val="double" w:color="B2A1C7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5DFEC" w:themeFill="accent4" w:themeFillTint="33"/>
      </w:tcPr>
    </w:tblStylePr>
    <w:tblStylePr w:type="band1Horz">
      <w:tcPr>
        <w:shd w:val="clear" w:color="auto" w:fill="E5DFEC" w:themeFill="accent4" w:themeFillTint="33"/>
      </w:tcPr>
    </w:tblStylePr>
  </w:style>
  <w:style w:type="table" w:customStyle="1" w:styleId="377">
    <w:name w:val="List Table 4 Accent 5"/>
    <w:basedOn w:val="12"/>
    <w:uiPriority w:val="49"/>
    <w:pPr>
      <w:spacing w:line="240" w:lineRule="auto"/>
    </w:pPr>
    <w:tblPr>
      <w:tblBorders>
        <w:top w:val="single" w:color="92CDDC" w:themeColor="accent5" w:themeTint="99" w:sz="4" w:space="0"/>
        <w:left w:val="single" w:color="92CDDC" w:themeColor="accent5" w:themeTint="99" w:sz="4" w:space="0"/>
        <w:bottom w:val="single" w:color="92CDDC" w:themeColor="accent5" w:themeTint="99" w:sz="4" w:space="0"/>
        <w:right w:val="single" w:color="92CDDC" w:themeColor="accent5" w:themeTint="99" w:sz="4" w:space="0"/>
        <w:insideH w:val="single" w:color="92CDDC" w:themeColor="accent5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cPr>
        <w:tcBorders>
          <w:top w:val="double" w:color="92CDDC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AEEF3" w:themeFill="accent5" w:themeFillTint="33"/>
      </w:tcPr>
    </w:tblStylePr>
    <w:tblStylePr w:type="band1Horz">
      <w:tcPr>
        <w:shd w:val="clear" w:color="auto" w:fill="DAEEF3" w:themeFill="accent5" w:themeFillTint="33"/>
      </w:tcPr>
    </w:tblStylePr>
  </w:style>
  <w:style w:type="table" w:customStyle="1" w:styleId="378">
    <w:name w:val="List Table 4 Accent 6"/>
    <w:basedOn w:val="12"/>
    <w:uiPriority w:val="49"/>
    <w:pPr>
      <w:spacing w:line="240" w:lineRule="auto"/>
    </w:pPr>
    <w:tblPr>
      <w:tblBorders>
        <w:top w:val="single" w:color="FABF8F" w:themeColor="accent6" w:themeTint="99" w:sz="4" w:space="0"/>
        <w:left w:val="single" w:color="FABF8F" w:themeColor="accent6" w:themeTint="99" w:sz="4" w:space="0"/>
        <w:bottom w:val="single" w:color="FABF8F" w:themeColor="accent6" w:themeTint="99" w:sz="4" w:space="0"/>
        <w:right w:val="single" w:color="FABF8F" w:themeColor="accent6" w:themeTint="99" w:sz="4" w:space="0"/>
        <w:insideH w:val="single" w:color="FABF8F" w:themeColor="accent6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cPr>
        <w:tcBorders>
          <w:top w:val="double" w:color="FABF8F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9D9" w:themeFill="accent6" w:themeFillTint="33"/>
      </w:tcPr>
    </w:tblStylePr>
    <w:tblStylePr w:type="band1Horz">
      <w:tcPr>
        <w:shd w:val="clear" w:color="auto" w:fill="FDE9D9" w:themeFill="accent6" w:themeFillTint="33"/>
      </w:tcPr>
    </w:tblStylePr>
  </w:style>
  <w:style w:type="table" w:customStyle="1" w:styleId="379">
    <w:name w:val="List Table 5 Dark Accent 1"/>
    <w:basedOn w:val="12"/>
    <w:uiPriority w:val="50"/>
    <w:pPr>
      <w:spacing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4F81BD" w:themeColor="accent1" w:sz="24" w:space="0"/>
        <w:left w:val="single" w:color="4F81BD" w:themeColor="accent1" w:sz="24" w:space="0"/>
        <w:bottom w:val="single" w:color="4F81BD" w:themeColor="accent1" w:sz="24" w:space="0"/>
        <w:right w:val="single" w:color="4F81BD" w:themeColor="accent1" w:sz="24" w:space="0"/>
      </w:tblBorders>
    </w:tblPr>
    <w:tcPr>
      <w:shd w:val="clear" w:color="auto" w:fill="4F81BD" w:themeFill="accent1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80">
    <w:name w:val="List Table 5 Dark Accent 2"/>
    <w:basedOn w:val="12"/>
    <w:uiPriority w:val="50"/>
    <w:pPr>
      <w:spacing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C0504D" w:themeColor="accent2" w:sz="24" w:space="0"/>
        <w:left w:val="single" w:color="C0504D" w:themeColor="accent2" w:sz="24" w:space="0"/>
        <w:bottom w:val="single" w:color="C0504D" w:themeColor="accent2" w:sz="24" w:space="0"/>
        <w:right w:val="single" w:color="C0504D" w:themeColor="accent2" w:sz="24" w:space="0"/>
      </w:tblBorders>
    </w:tblPr>
    <w:tcPr>
      <w:shd w:val="clear" w:color="auto" w:fill="C0504D" w:themeFill="accent2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81">
    <w:name w:val="List Table 5 Dark Accent 3"/>
    <w:basedOn w:val="12"/>
    <w:uiPriority w:val="50"/>
    <w:pPr>
      <w:spacing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9BBB59" w:themeColor="accent3" w:sz="24" w:space="0"/>
        <w:left w:val="single" w:color="9BBB59" w:themeColor="accent3" w:sz="24" w:space="0"/>
        <w:bottom w:val="single" w:color="9BBB59" w:themeColor="accent3" w:sz="24" w:space="0"/>
        <w:right w:val="single" w:color="9BBB59" w:themeColor="accent3" w:sz="24" w:space="0"/>
      </w:tblBorders>
    </w:tblPr>
    <w:tcPr>
      <w:shd w:val="clear" w:color="auto" w:fill="9BBB59" w:themeFill="accent3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82">
    <w:name w:val="List Table 5 Dark Accent 4"/>
    <w:basedOn w:val="12"/>
    <w:uiPriority w:val="50"/>
    <w:pPr>
      <w:spacing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8064A2" w:themeColor="accent4" w:sz="24" w:space="0"/>
        <w:left w:val="single" w:color="8064A2" w:themeColor="accent4" w:sz="24" w:space="0"/>
        <w:bottom w:val="single" w:color="8064A2" w:themeColor="accent4" w:sz="24" w:space="0"/>
        <w:right w:val="single" w:color="8064A2" w:themeColor="accent4" w:sz="24" w:space="0"/>
      </w:tblBorders>
    </w:tblPr>
    <w:tcPr>
      <w:shd w:val="clear" w:color="auto" w:fill="8064A2" w:themeFill="accent4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83">
    <w:name w:val="List Table 5 Dark Accent 5"/>
    <w:basedOn w:val="12"/>
    <w:uiPriority w:val="50"/>
    <w:pPr>
      <w:spacing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4BACC6" w:themeColor="accent5" w:sz="24" w:space="0"/>
        <w:left w:val="single" w:color="4BACC6" w:themeColor="accent5" w:sz="24" w:space="0"/>
        <w:bottom w:val="single" w:color="4BACC6" w:themeColor="accent5" w:sz="24" w:space="0"/>
        <w:right w:val="single" w:color="4BACC6" w:themeColor="accent5" w:sz="24" w:space="0"/>
      </w:tblBorders>
    </w:tblPr>
    <w:tcPr>
      <w:shd w:val="clear" w:color="auto" w:fill="4BACC6" w:themeFill="accent5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84">
    <w:name w:val="List Table 5 Dark Accent 6"/>
    <w:basedOn w:val="12"/>
    <w:uiPriority w:val="50"/>
    <w:pPr>
      <w:spacing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Borders>
        <w:top w:val="single" w:color="F79646" w:themeColor="accent6" w:sz="24" w:space="0"/>
        <w:left w:val="single" w:color="F79646" w:themeColor="accent6" w:sz="24" w:space="0"/>
        <w:bottom w:val="single" w:color="F79646" w:themeColor="accent6" w:sz="24" w:space="0"/>
        <w:right w:val="single" w:color="F79646" w:themeColor="accent6" w:sz="24" w:space="0"/>
      </w:tblBorders>
    </w:tblPr>
    <w:tcPr>
      <w:shd w:val="clear" w:color="auto" w:fill="F79646" w:themeFill="accent6"/>
    </w:tcPr>
    <w:tblStylePr w:type="firstRow">
      <w:rPr>
        <w:b/>
        <w:bCs/>
      </w:rPr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cPr>
        <w:tcBorders>
          <w:left w:val="single" w:color="FFFFFF" w:themeColor="background1" w:sz="4" w:space="0"/>
        </w:tcBorders>
      </w:tcPr>
    </w:tblStylePr>
    <w:tblStylePr w:type="band1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top w:val="nil"/>
          <w:left w:val="nil"/>
        </w:tcBorders>
      </w:tcPr>
    </w:tblStylePr>
    <w:tblStylePr w:type="swCell">
      <w:tcPr>
        <w:tcBorders>
          <w:top w:val="nil"/>
          <w:right w:val="nil"/>
        </w:tcBorders>
      </w:tcPr>
    </w:tblStylePr>
  </w:style>
  <w:style w:type="table" w:customStyle="1" w:styleId="385">
    <w:name w:val="List Table 6 Colorful"/>
    <w:basedOn w:val="12"/>
    <w:uiPriority w:val="51"/>
    <w:pPr>
      <w:spacing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386">
    <w:name w:val="List Table 6 Colorful Accent 1"/>
    <w:basedOn w:val="12"/>
    <w:uiPriority w:val="51"/>
    <w:pPr>
      <w:spacing w:line="240" w:lineRule="auto"/>
    </w:pPr>
    <w:rPr>
      <w:color w:val="376092" w:themeColor="accent1" w:themeShade="BF"/>
    </w:rPr>
    <w:tblPr>
      <w:tblBorders>
        <w:top w:val="single" w:color="4F81BD" w:themeColor="accent1" w:sz="4" w:space="0"/>
        <w:bottom w:val="single" w:color="4F81BD" w:themeColor="accent1" w:sz="4" w:space="0"/>
      </w:tblBorders>
    </w:tblPr>
    <w:tblStylePr w:type="firstRow">
      <w:rPr>
        <w:b/>
        <w:bCs/>
      </w:rPr>
      <w:tcPr>
        <w:tcBorders>
          <w:bottom w:val="single" w:color="4F81BD" w:themeColor="accent1" w:sz="4" w:space="0"/>
        </w:tcBorders>
      </w:tcPr>
    </w:tblStylePr>
    <w:tblStylePr w:type="lastRow">
      <w:rPr>
        <w:b/>
        <w:bCs/>
      </w:rPr>
      <w:tcPr>
        <w:tcBorders>
          <w:top w:val="double" w:color="4F81BD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E5F1" w:themeFill="accent1" w:themeFillTint="33"/>
      </w:tcPr>
    </w:tblStylePr>
    <w:tblStylePr w:type="band1Horz">
      <w:tcPr>
        <w:shd w:val="clear" w:color="auto" w:fill="DBE5F1" w:themeFill="accent1" w:themeFillTint="33"/>
      </w:tcPr>
    </w:tblStylePr>
  </w:style>
  <w:style w:type="table" w:customStyle="1" w:styleId="387">
    <w:name w:val="List Table 6 Colorful Accent 2"/>
    <w:basedOn w:val="12"/>
    <w:uiPriority w:val="51"/>
    <w:pPr>
      <w:spacing w:line="240" w:lineRule="auto"/>
    </w:pPr>
    <w:rPr>
      <w:color w:val="953735" w:themeColor="accent2" w:themeShade="BF"/>
    </w:rPr>
    <w:tblPr>
      <w:tblBorders>
        <w:top w:val="single" w:color="C0504D" w:themeColor="accent2" w:sz="4" w:space="0"/>
        <w:bottom w:val="single" w:color="C0504D" w:themeColor="accent2" w:sz="4" w:space="0"/>
      </w:tblBorders>
    </w:tblPr>
    <w:tblStylePr w:type="firstRow">
      <w:rPr>
        <w:b/>
        <w:bCs/>
      </w:rPr>
      <w:tcPr>
        <w:tcBorders>
          <w:bottom w:val="single" w:color="C0504D" w:themeColor="accent2" w:sz="4" w:space="0"/>
        </w:tcBorders>
      </w:tcPr>
    </w:tblStylePr>
    <w:tblStylePr w:type="lastRow">
      <w:rPr>
        <w:b/>
        <w:bCs/>
      </w:rPr>
      <w:tcPr>
        <w:tcBorders>
          <w:top w:val="double" w:color="C0504D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2DBDB" w:themeFill="accent2" w:themeFillTint="33"/>
      </w:tcPr>
    </w:tblStylePr>
    <w:tblStylePr w:type="band1Horz">
      <w:tcPr>
        <w:shd w:val="clear" w:color="auto" w:fill="F2DBDB" w:themeFill="accent2" w:themeFillTint="33"/>
      </w:tcPr>
    </w:tblStylePr>
  </w:style>
  <w:style w:type="table" w:customStyle="1" w:styleId="388">
    <w:name w:val="List Table 6 Colorful Accent 3"/>
    <w:basedOn w:val="12"/>
    <w:uiPriority w:val="51"/>
    <w:pPr>
      <w:spacing w:line="240" w:lineRule="auto"/>
    </w:pPr>
    <w:rPr>
      <w:color w:val="77933C" w:themeColor="accent3" w:themeShade="BF"/>
    </w:rPr>
    <w:tblPr>
      <w:tblBorders>
        <w:top w:val="single" w:color="9BBB59" w:themeColor="accent3" w:sz="4" w:space="0"/>
        <w:bottom w:val="single" w:color="9BBB59" w:themeColor="accent3" w:sz="4" w:space="0"/>
      </w:tblBorders>
    </w:tblPr>
    <w:tblStylePr w:type="firstRow">
      <w:rPr>
        <w:b/>
        <w:bCs/>
      </w:rPr>
      <w:tcPr>
        <w:tcBorders>
          <w:bottom w:val="single" w:color="9BBB59" w:themeColor="accent3" w:sz="4" w:space="0"/>
        </w:tcBorders>
      </w:tcPr>
    </w:tblStylePr>
    <w:tblStylePr w:type="lastRow">
      <w:rPr>
        <w:b/>
        <w:bCs/>
      </w:rPr>
      <w:tcPr>
        <w:tcBorders>
          <w:top w:val="double" w:color="9BBB59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AF1DD" w:themeFill="accent3" w:themeFillTint="33"/>
      </w:tcPr>
    </w:tblStylePr>
    <w:tblStylePr w:type="band1Horz">
      <w:tcPr>
        <w:shd w:val="clear" w:color="auto" w:fill="EAF1DD" w:themeFill="accent3" w:themeFillTint="33"/>
      </w:tcPr>
    </w:tblStylePr>
  </w:style>
  <w:style w:type="table" w:customStyle="1" w:styleId="389">
    <w:name w:val="List Table 6 Colorful Accent 4"/>
    <w:basedOn w:val="12"/>
    <w:uiPriority w:val="51"/>
    <w:pPr>
      <w:spacing w:line="240" w:lineRule="auto"/>
    </w:pPr>
    <w:rPr>
      <w:color w:val="604A7B" w:themeColor="accent4" w:themeShade="BF"/>
    </w:rPr>
    <w:tblPr>
      <w:tblBorders>
        <w:top w:val="single" w:color="8064A2" w:themeColor="accent4" w:sz="4" w:space="0"/>
        <w:bottom w:val="single" w:color="8064A2" w:themeColor="accent4" w:sz="4" w:space="0"/>
      </w:tblBorders>
    </w:tblPr>
    <w:tblStylePr w:type="firstRow">
      <w:rPr>
        <w:b/>
        <w:bCs/>
      </w:rPr>
      <w:tcPr>
        <w:tcBorders>
          <w:bottom w:val="single" w:color="8064A2" w:themeColor="accent4" w:sz="4" w:space="0"/>
        </w:tcBorders>
      </w:tcPr>
    </w:tblStylePr>
    <w:tblStylePr w:type="lastRow">
      <w:rPr>
        <w:b/>
        <w:bCs/>
      </w:rPr>
      <w:tcPr>
        <w:tcBorders>
          <w:top w:val="double" w:color="8064A2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5DFEC" w:themeFill="accent4" w:themeFillTint="33"/>
      </w:tcPr>
    </w:tblStylePr>
    <w:tblStylePr w:type="band1Horz">
      <w:tcPr>
        <w:shd w:val="clear" w:color="auto" w:fill="E5DFEC" w:themeFill="accent4" w:themeFillTint="33"/>
      </w:tcPr>
    </w:tblStylePr>
  </w:style>
  <w:style w:type="table" w:customStyle="1" w:styleId="390">
    <w:name w:val="List Table 6 Colorful Accent 5"/>
    <w:basedOn w:val="12"/>
    <w:uiPriority w:val="51"/>
    <w:pPr>
      <w:spacing w:line="240" w:lineRule="auto"/>
    </w:pPr>
    <w:rPr>
      <w:color w:val="31859C" w:themeColor="accent5" w:themeShade="BF"/>
    </w:rPr>
    <w:tblPr>
      <w:tblBorders>
        <w:top w:val="single" w:color="4BACC6" w:themeColor="accent5" w:sz="4" w:space="0"/>
        <w:bottom w:val="single" w:color="4BACC6" w:themeColor="accent5" w:sz="4" w:space="0"/>
      </w:tblBorders>
    </w:tblPr>
    <w:tblStylePr w:type="firstRow">
      <w:rPr>
        <w:b/>
        <w:bCs/>
      </w:rPr>
      <w:tcPr>
        <w:tcBorders>
          <w:bottom w:val="single" w:color="4BACC6" w:themeColor="accent5" w:sz="4" w:space="0"/>
        </w:tcBorders>
      </w:tcPr>
    </w:tblStylePr>
    <w:tblStylePr w:type="lastRow">
      <w:rPr>
        <w:b/>
        <w:bCs/>
      </w:rPr>
      <w:tcPr>
        <w:tcBorders>
          <w:top w:val="double" w:color="4BACC6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AEEF3" w:themeFill="accent5" w:themeFillTint="33"/>
      </w:tcPr>
    </w:tblStylePr>
    <w:tblStylePr w:type="band1Horz">
      <w:tcPr>
        <w:shd w:val="clear" w:color="auto" w:fill="DAEEF3" w:themeFill="accent5" w:themeFillTint="33"/>
      </w:tcPr>
    </w:tblStylePr>
  </w:style>
  <w:style w:type="table" w:customStyle="1" w:styleId="391">
    <w:name w:val="List Table 6 Colorful Accent 6"/>
    <w:basedOn w:val="12"/>
    <w:uiPriority w:val="51"/>
    <w:pPr>
      <w:spacing w:line="240" w:lineRule="auto"/>
    </w:pPr>
    <w:rPr>
      <w:color w:val="E46C0A" w:themeColor="accent6" w:themeShade="BF"/>
    </w:rPr>
    <w:tblPr>
      <w:tblBorders>
        <w:top w:val="single" w:color="F79646" w:themeColor="accent6" w:sz="4" w:space="0"/>
        <w:bottom w:val="single" w:color="F79646" w:themeColor="accent6" w:sz="4" w:space="0"/>
      </w:tblBorders>
    </w:tblPr>
    <w:tblStylePr w:type="firstRow">
      <w:rPr>
        <w:b/>
        <w:bCs/>
      </w:rPr>
      <w:tcPr>
        <w:tcBorders>
          <w:bottom w:val="single" w:color="F79646" w:themeColor="accent6" w:sz="4" w:space="0"/>
        </w:tcBorders>
      </w:tcPr>
    </w:tblStylePr>
    <w:tblStylePr w:type="lastRow">
      <w:rPr>
        <w:b/>
        <w:bCs/>
      </w:rPr>
      <w:tcPr>
        <w:tcBorders>
          <w:top w:val="double" w:color="F79646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9D9" w:themeFill="accent6" w:themeFillTint="33"/>
      </w:tcPr>
    </w:tblStylePr>
    <w:tblStylePr w:type="band1Horz">
      <w:tcPr>
        <w:shd w:val="clear" w:color="auto" w:fill="FDE9D9" w:themeFill="accent6" w:themeFillTint="33"/>
      </w:tcPr>
    </w:tblStylePr>
  </w:style>
  <w:style w:type="table" w:customStyle="1" w:styleId="392">
    <w:name w:val="List Table 7 Colorful"/>
    <w:basedOn w:val="12"/>
    <w:uiPriority w:val="52"/>
    <w:pPr>
      <w:spacing w:line="240" w:lineRule="auto"/>
    </w:pPr>
    <w:rPr>
      <w:color w:val="000000" w:themeColor="text1"/>
      <w14:textFill>
        <w14:solidFill>
          <w14:schemeClr w14:val="tx1"/>
        </w14:solidFill>
      </w14:textFill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93">
    <w:name w:val="List Table 7 Colorful Accent 1"/>
    <w:basedOn w:val="12"/>
    <w:uiPriority w:val="52"/>
    <w:pPr>
      <w:spacing w:line="240" w:lineRule="auto"/>
    </w:pPr>
    <w:rPr>
      <w:color w:val="376092" w:themeColor="accent1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4F81BD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4F81BD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4F81BD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4F81BD" w:themeColor="accent1" w:sz="4" w:space="0"/>
        </w:tcBorders>
        <w:shd w:val="clear" w:color="auto" w:fill="FFFFFF" w:themeFill="background1"/>
      </w:tcPr>
    </w:tblStylePr>
    <w:tblStylePr w:type="band1Vert">
      <w:tcPr>
        <w:shd w:val="clear" w:color="auto" w:fill="DBE5F1" w:themeFill="accent1" w:themeFillTint="33"/>
      </w:tcPr>
    </w:tblStylePr>
    <w:tblStylePr w:type="band1Horz">
      <w:tcPr>
        <w:shd w:val="clear" w:color="auto" w:fill="DBE5F1" w:themeFill="accent1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94">
    <w:name w:val="List Table 7 Colorful Accent 2"/>
    <w:basedOn w:val="12"/>
    <w:uiPriority w:val="52"/>
    <w:pPr>
      <w:spacing w:line="240" w:lineRule="auto"/>
    </w:pPr>
    <w:rPr>
      <w:color w:val="953735" w:themeColor="accent2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C0504D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C0504D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C0504D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C0504D" w:themeColor="accent2" w:sz="4" w:space="0"/>
        </w:tcBorders>
        <w:shd w:val="clear" w:color="auto" w:fill="FFFFFF" w:themeFill="background1"/>
      </w:tcPr>
    </w:tblStylePr>
    <w:tblStylePr w:type="band1Vert">
      <w:tcPr>
        <w:shd w:val="clear" w:color="auto" w:fill="F2DBDB" w:themeFill="accent2" w:themeFillTint="33"/>
      </w:tcPr>
    </w:tblStylePr>
    <w:tblStylePr w:type="band1Horz">
      <w:tcPr>
        <w:shd w:val="clear" w:color="auto" w:fill="F2DBDB" w:themeFill="accent2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95">
    <w:name w:val="List Table 7 Colorful Accent 3"/>
    <w:basedOn w:val="12"/>
    <w:uiPriority w:val="52"/>
    <w:pPr>
      <w:spacing w:line="240" w:lineRule="auto"/>
    </w:pPr>
    <w:rPr>
      <w:color w:val="77933C" w:themeColor="accent3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9BBB59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9BBB59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9BBB59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9BBB59" w:themeColor="accent3" w:sz="4" w:space="0"/>
        </w:tcBorders>
        <w:shd w:val="clear" w:color="auto" w:fill="FFFFFF" w:themeFill="background1"/>
      </w:tcPr>
    </w:tblStylePr>
    <w:tblStylePr w:type="band1Vert">
      <w:tcPr>
        <w:shd w:val="clear" w:color="auto" w:fill="EAF1DD" w:themeFill="accent3" w:themeFillTint="33"/>
      </w:tcPr>
    </w:tblStylePr>
    <w:tblStylePr w:type="band1Horz">
      <w:tcPr>
        <w:shd w:val="clear" w:color="auto" w:fill="EAF1DD" w:themeFill="accent3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96">
    <w:name w:val="List Table 7 Colorful Accent 4"/>
    <w:basedOn w:val="12"/>
    <w:uiPriority w:val="52"/>
    <w:pPr>
      <w:spacing w:line="240" w:lineRule="auto"/>
    </w:pPr>
    <w:rPr>
      <w:color w:val="604A7B" w:themeColor="accent4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8064A2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8064A2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8064A2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8064A2" w:themeColor="accent4" w:sz="4" w:space="0"/>
        </w:tcBorders>
        <w:shd w:val="clear" w:color="auto" w:fill="FFFFFF" w:themeFill="background1"/>
      </w:tcPr>
    </w:tblStylePr>
    <w:tblStylePr w:type="band1Vert">
      <w:tcPr>
        <w:shd w:val="clear" w:color="auto" w:fill="E5DFEC" w:themeFill="accent4" w:themeFillTint="33"/>
      </w:tcPr>
    </w:tblStylePr>
    <w:tblStylePr w:type="band1Horz">
      <w:tcPr>
        <w:shd w:val="clear" w:color="auto" w:fill="E5DFEC" w:themeFill="accent4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97">
    <w:name w:val="List Table 7 Colorful Accent 5"/>
    <w:basedOn w:val="12"/>
    <w:uiPriority w:val="52"/>
    <w:pPr>
      <w:spacing w:line="240" w:lineRule="auto"/>
    </w:pPr>
    <w:rPr>
      <w:color w:val="31859C" w:themeColor="accent5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4BACC6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4BACC6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4BACC6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4BACC6" w:themeColor="accent5" w:sz="4" w:space="0"/>
        </w:tcBorders>
        <w:shd w:val="clear" w:color="auto" w:fill="FFFFFF" w:themeFill="background1"/>
      </w:tcPr>
    </w:tblStylePr>
    <w:tblStylePr w:type="band1Vert">
      <w:tcPr>
        <w:shd w:val="clear" w:color="auto" w:fill="DAEEF3" w:themeFill="accent5" w:themeFillTint="33"/>
      </w:tcPr>
    </w:tblStylePr>
    <w:tblStylePr w:type="band1Horz">
      <w:tcPr>
        <w:shd w:val="clear" w:color="auto" w:fill="DAEEF3" w:themeFill="accent5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98">
    <w:name w:val="List Table 7 Colorful Accent 6"/>
    <w:basedOn w:val="12"/>
    <w:uiPriority w:val="52"/>
    <w:pPr>
      <w:spacing w:line="240" w:lineRule="auto"/>
    </w:pPr>
    <w:rPr>
      <w:color w:val="E46C0A" w:themeColor="accent6" w:themeShade="BF"/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F79646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F79646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F79646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F79646" w:themeColor="accent6" w:sz="4" w:space="0"/>
        </w:tcBorders>
        <w:shd w:val="clear" w:color="auto" w:fill="FFFFFF" w:themeFill="background1"/>
      </w:tcPr>
    </w:tblStylePr>
    <w:tblStylePr w:type="band1Vert">
      <w:tcPr>
        <w:shd w:val="clear" w:color="auto" w:fill="FDE9D9" w:themeFill="accent6" w:themeFillTint="33"/>
      </w:tcPr>
    </w:tblStylePr>
    <w:tblStylePr w:type="band1Horz">
      <w:tcPr>
        <w:shd w:val="clear" w:color="auto" w:fill="FDE9D9" w:themeFill="accent6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character" w:customStyle="1" w:styleId="399">
    <w:name w:val="Mention"/>
    <w:basedOn w:val="11"/>
    <w:semiHidden/>
    <w:unhideWhenUsed/>
    <w:uiPriority w:val="99"/>
    <w:rPr>
      <w:color w:val="2B579A"/>
      <w:shd w:val="clear" w:color="auto" w:fill="E6E6E6"/>
    </w:rPr>
  </w:style>
  <w:style w:type="character" w:customStyle="1" w:styleId="400">
    <w:name w:val="Message Header Char"/>
    <w:basedOn w:val="11"/>
    <w:link w:val="84"/>
    <w:semiHidden/>
    <w:uiPriority w:val="99"/>
    <w:rPr>
      <w:rFonts w:asciiTheme="majorHAnsi" w:hAnsiTheme="majorHAnsi" w:eastAsiaTheme="majorEastAsia" w:cstheme="majorBidi"/>
      <w:spacing w:val="4"/>
      <w:sz w:val="24"/>
      <w:szCs w:val="24"/>
      <w:shd w:val="pct20" w:color="auto" w:fill="auto"/>
    </w:rPr>
  </w:style>
  <w:style w:type="paragraph" w:styleId="401">
    <w:name w:val="No Spacing"/>
    <w:semiHidden/>
    <w:unhideWhenUsed/>
    <w:qFormat/>
    <w:uiPriority w:val="1"/>
    <w:pPr>
      <w:spacing w:line="240" w:lineRule="auto"/>
    </w:pPr>
    <w:rPr>
      <w:rFonts w:asciiTheme="minorHAnsi" w:hAnsiTheme="minorHAnsi" w:eastAsiaTheme="minorEastAsia" w:cstheme="minorBidi"/>
      <w:spacing w:val="4"/>
      <w:sz w:val="22"/>
      <w:szCs w:val="20"/>
      <w:lang w:val="en-US" w:eastAsia="ja-JP" w:bidi="ar-SA"/>
    </w:rPr>
  </w:style>
  <w:style w:type="character" w:customStyle="1" w:styleId="402">
    <w:name w:val="Note Heading Char"/>
    <w:basedOn w:val="11"/>
    <w:link w:val="87"/>
    <w:semiHidden/>
    <w:uiPriority w:val="99"/>
    <w:rPr>
      <w:spacing w:val="4"/>
      <w:szCs w:val="20"/>
    </w:rPr>
  </w:style>
  <w:style w:type="table" w:customStyle="1" w:styleId="403">
    <w:name w:val="Plain Table 1"/>
    <w:basedOn w:val="12"/>
    <w:uiPriority w:val="41"/>
    <w:pPr>
      <w:spacing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404">
    <w:name w:val="Plain Table 3"/>
    <w:basedOn w:val="12"/>
    <w:uiPriority w:val="43"/>
    <w:pPr>
      <w:spacing w:line="240" w:lineRule="auto"/>
    </w:pPr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table" w:customStyle="1" w:styleId="405">
    <w:name w:val="Plain Table 4"/>
    <w:basedOn w:val="12"/>
    <w:uiPriority w:val="44"/>
    <w:pPr>
      <w:spacing w:line="240" w:lineRule="auto"/>
    </w:p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406">
    <w:name w:val="Plain Table 5"/>
    <w:basedOn w:val="12"/>
    <w:uiPriority w:val="45"/>
    <w:pPr>
      <w:spacing w:line="240" w:lineRule="auto"/>
    </w:p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7E7E7E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E7E7E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E7E7E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E7E7E" w:themeColor="text1" w:themeTint="80" w:sz="4" w:space="0"/>
        </w:tcBorders>
        <w:shd w:val="clear" w:color="auto" w:fill="FFFFFF" w:themeFill="background1"/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character" w:customStyle="1" w:styleId="407">
    <w:name w:val="Salutation Char"/>
    <w:basedOn w:val="11"/>
    <w:link w:val="90"/>
    <w:semiHidden/>
    <w:uiPriority w:val="1"/>
    <w:rPr>
      <w:spacing w:val="4"/>
      <w:szCs w:val="20"/>
    </w:rPr>
  </w:style>
  <w:style w:type="character" w:customStyle="1" w:styleId="408">
    <w:name w:val="Signature Char"/>
    <w:basedOn w:val="11"/>
    <w:link w:val="91"/>
    <w:semiHidden/>
    <w:uiPriority w:val="1"/>
    <w:rPr>
      <w:spacing w:val="4"/>
      <w:szCs w:val="20"/>
    </w:rPr>
  </w:style>
  <w:style w:type="character" w:customStyle="1" w:styleId="409">
    <w:name w:val="Smart Hyperlink"/>
    <w:basedOn w:val="11"/>
    <w:semiHidden/>
    <w:unhideWhenUsed/>
    <w:uiPriority w:val="99"/>
    <w:rPr>
      <w:u w:val="dotted"/>
    </w:rPr>
  </w:style>
  <w:style w:type="character" w:customStyle="1" w:styleId="410">
    <w:name w:val="Subtle Emphasis"/>
    <w:basedOn w:val="11"/>
    <w:semiHidden/>
    <w:unhideWhenUsed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11">
    <w:name w:val="Subtle Reference"/>
    <w:basedOn w:val="11"/>
    <w:semiHidden/>
    <w:unhideWhenUsed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3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che\AppData\Roaming\Microsoft\Templates\Applicant's%20interview%20notes%20form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E8A5E5D-380C-4103-B053-6BA2DD565247}">
  <ds:schemaRefs/>
</ds:datastoreItem>
</file>

<file path=customXml/itemProps3.xml><?xml version="1.0" encoding="utf-8"?>
<ds:datastoreItem xmlns:ds="http://schemas.openxmlformats.org/officeDocument/2006/customXml" ds:itemID="{55AF091B-3C7A-41E3-B477-F2FDAA23C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Applicant's interview notes form.dotx</Template>
  <Pages>2</Pages>
  <Words>284</Words>
  <Characters>1619</Characters>
  <Lines>13</Lines>
  <Paragraphs>3</Paragraphs>
  <TotalTime>17</TotalTime>
  <ScaleCrop>false</ScaleCrop>
  <LinksUpToDate>false</LinksUpToDate>
  <CharactersWithSpaces>1900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2018-11-09T21:07:00Z</dcterms:created>
  <dc:creator>jeremy Aschenbrenner</dc:creator>
  <cp:lastModifiedBy>Rudreshwar Jha</cp:lastModifiedBy>
  <dcterms:modified xsi:type="dcterms:W3CDTF">2026-08-22T10:11:17Z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206F3BF0C8B04E7D8227DF1C847DF497_12</vt:lpwstr>
  </property>
</Properties>
</file>